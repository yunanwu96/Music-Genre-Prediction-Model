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FDF98" w14:textId="0B68C83B" w:rsidR="001A6ABB" w:rsidRPr="00763BDA" w:rsidRDefault="00000000">
      <w:pPr>
        <w:spacing w:before="240" w:after="240" w:line="480" w:lineRule="auto"/>
        <w:rPr>
          <w:rFonts w:ascii="Georgia" w:eastAsia="Georgia" w:hAnsi="Georgia" w:cs="Georgia"/>
        </w:rPr>
      </w:pPr>
      <w:r>
        <w:rPr>
          <w:rFonts w:ascii="Georgia" w:eastAsia="Georgia" w:hAnsi="Georgia" w:cs="Georgia"/>
          <w:b/>
        </w:rPr>
        <w:t>1. Introduction</w:t>
      </w:r>
    </w:p>
    <w:p w14:paraId="489174A1" w14:textId="77777777" w:rsidR="001A6ABB" w:rsidRDefault="00000000">
      <w:pPr>
        <w:spacing w:before="240" w:line="480" w:lineRule="auto"/>
        <w:rPr>
          <w:rFonts w:ascii="Georgia" w:eastAsia="Georgia" w:hAnsi="Georgia" w:cs="Georgia"/>
        </w:rPr>
      </w:pPr>
      <w:r>
        <w:rPr>
          <w:rFonts w:ascii="Georgia" w:eastAsia="Georgia" w:hAnsi="Georgia" w:cs="Georgia"/>
        </w:rPr>
        <w:t xml:space="preserve">The “Music Genre” dataset is from the Kaggle dataset, it is used to train a machine learning model to predict what is the genre </w:t>
      </w:r>
      <w:proofErr w:type="gramStart"/>
      <w:r>
        <w:rPr>
          <w:rFonts w:ascii="Georgia" w:eastAsia="Georgia" w:hAnsi="Georgia" w:cs="Georgia"/>
        </w:rPr>
        <w:t>of  an</w:t>
      </w:r>
      <w:proofErr w:type="gramEnd"/>
      <w:r>
        <w:rPr>
          <w:rFonts w:ascii="Georgia" w:eastAsia="Georgia" w:hAnsi="Georgia" w:cs="Georgia"/>
        </w:rPr>
        <w:t xml:space="preserve"> input music track based on several attributes, for example its popularity, key, energy, tempo, liveness, etc. The dataset includes detailed (both numerical and categorical) attributes for each music track and their genre (a categorical variable) to train a module. The detail definition of variables and data types are shown in Table 1. We choose this dataset because lots of measurement attributes of a given music track have already been transferred to numerical variable according to the Spotify algorithm, so it is easier to build a regression model and do more analysis among these variables. </w:t>
      </w:r>
    </w:p>
    <w:p w14:paraId="0F3416FD" w14:textId="77777777" w:rsidR="001A6ABB" w:rsidRDefault="00000000">
      <w:pPr>
        <w:spacing w:before="240" w:line="480" w:lineRule="auto"/>
        <w:rPr>
          <w:rFonts w:ascii="Georgia" w:eastAsia="Georgia" w:hAnsi="Georgia" w:cs="Georgia"/>
        </w:rPr>
      </w:pPr>
      <w:r>
        <w:rPr>
          <w:rFonts w:ascii="Georgia" w:eastAsia="Georgia" w:hAnsi="Georgia" w:cs="Georgia"/>
        </w:rPr>
        <w:t xml:space="preserve">The goal of the project is to utilize the knowledge and methods we learned in this course and answer our two research questions by cleaning our raw dataset, creating dummy variables, performing EDA analysis, creating correlation plot, running </w:t>
      </w:r>
      <w:proofErr w:type="spellStart"/>
      <w:r>
        <w:rPr>
          <w:rFonts w:ascii="Georgia" w:eastAsia="Georgia" w:hAnsi="Georgia" w:cs="Georgia"/>
        </w:rPr>
        <w:t>anova</w:t>
      </w:r>
      <w:proofErr w:type="spellEnd"/>
      <w:r>
        <w:rPr>
          <w:rFonts w:ascii="Georgia" w:eastAsia="Georgia" w:hAnsi="Georgia" w:cs="Georgia"/>
        </w:rPr>
        <w:t xml:space="preserve"> test, and constructing a GLM and logistic regression model. </w:t>
      </w:r>
    </w:p>
    <w:p w14:paraId="5C629ADC" w14:textId="77777777" w:rsidR="001A6ABB" w:rsidRDefault="00000000">
      <w:pPr>
        <w:spacing w:before="240" w:line="480" w:lineRule="auto"/>
        <w:rPr>
          <w:rFonts w:ascii="Georgia" w:eastAsia="Georgia" w:hAnsi="Georgia" w:cs="Georgia"/>
        </w:rPr>
      </w:pPr>
      <w:r>
        <w:rPr>
          <w:rFonts w:ascii="Georgia" w:eastAsia="Georgia" w:hAnsi="Georgia" w:cs="Georgia"/>
        </w:rPr>
        <w:t>The following are two research questions proposed based on the goals and the solution methods to be used:</w:t>
      </w:r>
    </w:p>
    <w:p w14:paraId="4DDBD78B" w14:textId="77777777" w:rsidR="001A6ABB" w:rsidRDefault="00000000">
      <w:pPr>
        <w:numPr>
          <w:ilvl w:val="0"/>
          <w:numId w:val="1"/>
        </w:numPr>
        <w:spacing w:before="240" w:line="480" w:lineRule="auto"/>
        <w:rPr>
          <w:rFonts w:ascii="Georgia" w:eastAsia="Georgia" w:hAnsi="Georgia" w:cs="Georgia"/>
        </w:rPr>
      </w:pPr>
      <w:r>
        <w:rPr>
          <w:rFonts w:ascii="Georgia" w:eastAsia="Georgia" w:hAnsi="Georgia" w:cs="Georgia"/>
        </w:rPr>
        <w:t xml:space="preserve">Does the popularity of music vary greatly depending on the genre of their music? There are 11 different music genres in this dataset, such as blues, country, jazz, electronics, rap, rock, etc. We would like to see whether the popularity means of </w:t>
      </w:r>
      <w:proofErr w:type="gramStart"/>
      <w:r>
        <w:rPr>
          <w:rFonts w:ascii="Georgia" w:eastAsia="Georgia" w:hAnsi="Georgia" w:cs="Georgia"/>
        </w:rPr>
        <w:t>blues,  jazz</w:t>
      </w:r>
      <w:proofErr w:type="gramEnd"/>
      <w:r>
        <w:rPr>
          <w:rFonts w:ascii="Georgia" w:eastAsia="Georgia" w:hAnsi="Georgia" w:cs="Georgia"/>
        </w:rPr>
        <w:t>, and electronics are significantly different. A One-Way ANOVA test will be used to solve this problem.</w:t>
      </w:r>
    </w:p>
    <w:p w14:paraId="05E8BF60" w14:textId="77777777" w:rsidR="001A6ABB" w:rsidRDefault="00000000">
      <w:pPr>
        <w:numPr>
          <w:ilvl w:val="0"/>
          <w:numId w:val="1"/>
        </w:numPr>
        <w:spacing w:line="480" w:lineRule="auto"/>
        <w:rPr>
          <w:rFonts w:ascii="Georgia" w:eastAsia="Georgia" w:hAnsi="Georgia" w:cs="Georgia"/>
        </w:rPr>
      </w:pPr>
      <w:r>
        <w:rPr>
          <w:rFonts w:ascii="Georgia" w:eastAsia="Georgia" w:hAnsi="Georgia" w:cs="Georgia"/>
        </w:rPr>
        <w:t xml:space="preserve">Based on the characteristic value of the music, can we predict if this music contains certain music features? For example, we would like to determine the </w:t>
      </w:r>
      <w:proofErr w:type="spellStart"/>
      <w:r>
        <w:rPr>
          <w:rFonts w:ascii="Georgia" w:eastAsia="Georgia" w:hAnsi="Georgia" w:cs="Georgia"/>
        </w:rPr>
        <w:t>accoustiness</w:t>
      </w:r>
      <w:proofErr w:type="spellEnd"/>
      <w:r>
        <w:rPr>
          <w:rFonts w:ascii="Georgia" w:eastAsia="Georgia" w:hAnsi="Georgia" w:cs="Georgia"/>
        </w:rPr>
        <w:t xml:space="preserve"> of music based on other numerical music features: Tempo, loudness, liveness, </w:t>
      </w:r>
      <w:proofErr w:type="gramStart"/>
      <w:r>
        <w:rPr>
          <w:rFonts w:ascii="Georgia" w:eastAsia="Georgia" w:hAnsi="Georgia" w:cs="Georgia"/>
        </w:rPr>
        <w:t>and etc.</w:t>
      </w:r>
      <w:proofErr w:type="gramEnd"/>
      <w:r>
        <w:rPr>
          <w:rFonts w:ascii="Georgia" w:eastAsia="Georgia" w:hAnsi="Georgia" w:cs="Georgia"/>
        </w:rPr>
        <w:t xml:space="preserve"> </w:t>
      </w:r>
    </w:p>
    <w:p w14:paraId="4D026B1D" w14:textId="77777777" w:rsidR="001A6ABB" w:rsidRDefault="001A6ABB">
      <w:pPr>
        <w:spacing w:line="480" w:lineRule="auto"/>
        <w:ind w:left="360"/>
        <w:rPr>
          <w:rFonts w:ascii="Georgia" w:eastAsia="Georgia" w:hAnsi="Georgia" w:cs="Georgia"/>
        </w:rPr>
      </w:pPr>
    </w:p>
    <w:p w14:paraId="70D41BF0" w14:textId="77777777" w:rsidR="001A6ABB" w:rsidRDefault="00000000">
      <w:pPr>
        <w:spacing w:before="240" w:after="240" w:line="480" w:lineRule="auto"/>
        <w:rPr>
          <w:rFonts w:ascii="Georgia" w:eastAsia="Georgia" w:hAnsi="Georgia" w:cs="Georgia"/>
          <w:b/>
        </w:rPr>
      </w:pPr>
      <w:r>
        <w:rPr>
          <w:rFonts w:ascii="Georgia" w:eastAsia="Georgia" w:hAnsi="Georgia" w:cs="Georgia"/>
          <w:b/>
        </w:rPr>
        <w:lastRenderedPageBreak/>
        <w:t>2. Methods</w:t>
      </w:r>
    </w:p>
    <w:p w14:paraId="1440AF51" w14:textId="77777777" w:rsidR="001A6ABB" w:rsidRDefault="00000000">
      <w:pPr>
        <w:spacing w:before="240" w:line="480" w:lineRule="auto"/>
        <w:rPr>
          <w:rFonts w:ascii="Georgia" w:eastAsia="Georgia" w:hAnsi="Georgia" w:cs="Georgia"/>
        </w:rPr>
      </w:pPr>
      <w:r>
        <w:rPr>
          <w:rFonts w:ascii="Georgia" w:eastAsia="Georgia" w:hAnsi="Georgia" w:cs="Georgia"/>
        </w:rPr>
        <w:t xml:space="preserve">To address the </w:t>
      </w:r>
      <w:r>
        <w:rPr>
          <w:rFonts w:ascii="Georgia" w:eastAsia="Georgia" w:hAnsi="Georgia" w:cs="Georgia"/>
          <w:u w:val="single"/>
        </w:rPr>
        <w:t>first question</w:t>
      </w:r>
      <w:r>
        <w:rPr>
          <w:rFonts w:ascii="Georgia" w:eastAsia="Georgia" w:hAnsi="Georgia" w:cs="Georgia"/>
        </w:rPr>
        <w:t xml:space="preserve">, we performed a One-Way ANOVA test. ANOVA can be used to test the equality of three or more population means by analyzing sample variances to determine whether there is a relationship between them. This question has only one independent variable </w:t>
      </w:r>
      <w:proofErr w:type="gramStart"/>
      <w:r>
        <w:rPr>
          <w:rFonts w:ascii="Georgia" w:eastAsia="Georgia" w:hAnsi="Georgia" w:cs="Georgia"/>
        </w:rPr>
        <w:t>-  music</w:t>
      </w:r>
      <w:proofErr w:type="gramEnd"/>
      <w:r>
        <w:rPr>
          <w:rFonts w:ascii="Georgia" w:eastAsia="Georgia" w:hAnsi="Georgia" w:cs="Georgia"/>
        </w:rPr>
        <w:t xml:space="preserve"> genre, so we will use the One-Way ANOVA test here. We do not need other methods as One-Way ANOVA test is the best option. ANOVA is more useful than a two-sample t-test because it is less likely to submit a Type I error. Also, the four assumptions for the ANOVA comparing three or more means are satisfied here:</w:t>
      </w:r>
    </w:p>
    <w:p w14:paraId="109263E9" w14:textId="77777777" w:rsidR="001A6ABB" w:rsidRDefault="00000000">
      <w:pPr>
        <w:numPr>
          <w:ilvl w:val="0"/>
          <w:numId w:val="2"/>
        </w:numPr>
        <w:spacing w:before="240" w:line="480" w:lineRule="auto"/>
        <w:rPr>
          <w:rFonts w:ascii="Georgia" w:eastAsia="Georgia" w:hAnsi="Georgia" w:cs="Georgia"/>
        </w:rPr>
      </w:pPr>
      <w:r>
        <w:rPr>
          <w:rFonts w:ascii="Georgia" w:eastAsia="Georgia" w:hAnsi="Georgia" w:cs="Georgia"/>
        </w:rPr>
        <w:t xml:space="preserve">The popularity of the three music genres </w:t>
      </w:r>
      <w:proofErr w:type="gramStart"/>
      <w:r>
        <w:rPr>
          <w:rFonts w:ascii="Georgia" w:eastAsia="Georgia" w:hAnsi="Georgia" w:cs="Georgia"/>
        </w:rPr>
        <w:t>are</w:t>
      </w:r>
      <w:proofErr w:type="gramEnd"/>
      <w:r>
        <w:rPr>
          <w:rFonts w:ascii="Georgia" w:eastAsia="Georgia" w:hAnsi="Georgia" w:cs="Georgia"/>
        </w:rPr>
        <w:t xml:space="preserve"> approximately normally distributed and there are 5,000 records for each music genre, so we can assume that they are all normal distributed. The distribution results are shown in Figure 20 to Figure 22.</w:t>
      </w:r>
    </w:p>
    <w:p w14:paraId="5B0F9EEF" w14:textId="77777777" w:rsidR="001A6ABB" w:rsidRDefault="00000000">
      <w:pPr>
        <w:numPr>
          <w:ilvl w:val="0"/>
          <w:numId w:val="2"/>
        </w:numPr>
        <w:spacing w:line="480" w:lineRule="auto"/>
        <w:rPr>
          <w:rFonts w:ascii="Georgia" w:eastAsia="Georgia" w:hAnsi="Georgia" w:cs="Georgia"/>
        </w:rPr>
      </w:pPr>
      <w:r>
        <w:rPr>
          <w:rFonts w:ascii="Georgia" w:eastAsia="Georgia" w:hAnsi="Georgia" w:cs="Georgia"/>
        </w:rPr>
        <w:t xml:space="preserve">The popularity of the three music genres </w:t>
      </w:r>
      <w:proofErr w:type="gramStart"/>
      <w:r>
        <w:rPr>
          <w:rFonts w:ascii="Georgia" w:eastAsia="Georgia" w:hAnsi="Georgia" w:cs="Georgia"/>
        </w:rPr>
        <w:t>are</w:t>
      </w:r>
      <w:proofErr w:type="gramEnd"/>
      <w:r>
        <w:rPr>
          <w:rFonts w:ascii="Georgia" w:eastAsia="Georgia" w:hAnsi="Georgia" w:cs="Georgia"/>
        </w:rPr>
        <w:t xml:space="preserve"> independent of each other.</w:t>
      </w:r>
    </w:p>
    <w:p w14:paraId="015126FF" w14:textId="77777777" w:rsidR="001A6ABB" w:rsidRDefault="00000000">
      <w:pPr>
        <w:numPr>
          <w:ilvl w:val="0"/>
          <w:numId w:val="2"/>
        </w:numPr>
        <w:spacing w:line="480" w:lineRule="auto"/>
        <w:rPr>
          <w:rFonts w:ascii="Georgia" w:eastAsia="Georgia" w:hAnsi="Georgia" w:cs="Georgia"/>
        </w:rPr>
      </w:pPr>
      <w:r>
        <w:rPr>
          <w:rFonts w:ascii="Georgia" w:eastAsia="Georgia" w:hAnsi="Georgia" w:cs="Georgia"/>
        </w:rPr>
        <w:t>The variances of the three music genres are equal. Bartlett's test showed that the variances of the three groups were not significantly different (p=0.7831). The result is shown in Figure 23.</w:t>
      </w:r>
    </w:p>
    <w:p w14:paraId="2151B4E5" w14:textId="77777777" w:rsidR="001A6ABB" w:rsidRDefault="00000000">
      <w:pPr>
        <w:numPr>
          <w:ilvl w:val="0"/>
          <w:numId w:val="2"/>
        </w:numPr>
        <w:spacing w:line="480" w:lineRule="auto"/>
        <w:rPr>
          <w:rFonts w:ascii="Georgia" w:eastAsia="Georgia" w:hAnsi="Georgia" w:cs="Georgia"/>
        </w:rPr>
      </w:pPr>
      <w:r>
        <w:rPr>
          <w:rFonts w:ascii="Georgia" w:eastAsia="Georgia" w:hAnsi="Georgia" w:cs="Georgia"/>
        </w:rPr>
        <w:t>The samples are simple random samples, one from each of the populations.</w:t>
      </w:r>
    </w:p>
    <w:p w14:paraId="569567C5" w14:textId="77777777" w:rsidR="001A6ABB" w:rsidRDefault="00000000">
      <w:pPr>
        <w:spacing w:before="240" w:line="480" w:lineRule="auto"/>
        <w:rPr>
          <w:rFonts w:ascii="Georgia" w:eastAsia="Georgia" w:hAnsi="Georgia" w:cs="Georgia"/>
        </w:rPr>
      </w:pPr>
      <w:r>
        <w:rPr>
          <w:rFonts w:ascii="Georgia" w:eastAsia="Georgia" w:hAnsi="Georgia" w:cs="Georgia"/>
        </w:rPr>
        <w:t>So based on the distribution plot and Bartlett's test, the data seem to fit well with an ANOVA model. These methods in turn increase our confidence in the results obtained.</w:t>
      </w:r>
    </w:p>
    <w:p w14:paraId="3CBAC6D9" w14:textId="77777777" w:rsidR="001A6ABB" w:rsidRDefault="00000000">
      <w:pPr>
        <w:spacing w:before="240" w:line="480" w:lineRule="auto"/>
        <w:rPr>
          <w:rFonts w:ascii="Georgia" w:eastAsia="Georgia" w:hAnsi="Georgia" w:cs="Georgia"/>
        </w:rPr>
      </w:pPr>
      <w:r>
        <w:rPr>
          <w:rFonts w:ascii="Georgia" w:eastAsia="Georgia" w:hAnsi="Georgia" w:cs="Georgia"/>
        </w:rPr>
        <w:t xml:space="preserve">If there is a significant difference in the popularity means, we can use </w:t>
      </w:r>
      <w:proofErr w:type="spellStart"/>
      <w:r>
        <w:rPr>
          <w:rFonts w:ascii="Georgia" w:eastAsia="Georgia" w:hAnsi="Georgia" w:cs="Georgia"/>
        </w:rPr>
        <w:t>TurkeyTest</w:t>
      </w:r>
      <w:proofErr w:type="spellEnd"/>
      <w:r>
        <w:rPr>
          <w:rFonts w:ascii="Georgia" w:eastAsia="Georgia" w:hAnsi="Georgia" w:cs="Georgia"/>
        </w:rPr>
        <w:t xml:space="preserve"> to do further research to examine which genres popularity differ significantly.</w:t>
      </w:r>
    </w:p>
    <w:p w14:paraId="646B3F8F" w14:textId="77777777" w:rsidR="001A6ABB" w:rsidRDefault="00000000">
      <w:pPr>
        <w:spacing w:before="240" w:line="480" w:lineRule="auto"/>
        <w:rPr>
          <w:rFonts w:ascii="Georgia" w:eastAsia="Georgia" w:hAnsi="Georgia" w:cs="Georgia"/>
        </w:rPr>
      </w:pPr>
      <w:r>
        <w:rPr>
          <w:rFonts w:ascii="Georgia" w:eastAsia="Georgia" w:hAnsi="Georgia" w:cs="Georgia"/>
        </w:rPr>
        <w:t xml:space="preserve">For the second question, we build Generalized Linear Model to predict the music </w:t>
      </w:r>
      <w:proofErr w:type="spellStart"/>
      <w:r>
        <w:rPr>
          <w:rFonts w:ascii="Georgia" w:eastAsia="Georgia" w:hAnsi="Georgia" w:cs="Georgia"/>
        </w:rPr>
        <w:t>acousticness</w:t>
      </w:r>
      <w:proofErr w:type="spellEnd"/>
      <w:r>
        <w:rPr>
          <w:rFonts w:ascii="Georgia" w:eastAsia="Georgia" w:hAnsi="Georgia" w:cs="Georgia"/>
        </w:rPr>
        <w:t xml:space="preserve"> based on the other valid numerical music features. We also take the music genre into account by creating the dummy variables. We use the backwards selection method which starts with all predictors added to the model and removes the predictors having the least impact on the model </w:t>
      </w:r>
      <w:r>
        <w:rPr>
          <w:rFonts w:ascii="Georgia" w:eastAsia="Georgia" w:hAnsi="Georgia" w:cs="Georgia"/>
        </w:rPr>
        <w:lastRenderedPageBreak/>
        <w:t xml:space="preserve">coefficients. AIC stands for Akaike information criterion, the lower the </w:t>
      </w:r>
      <w:proofErr w:type="gramStart"/>
      <w:r>
        <w:rPr>
          <w:rFonts w:ascii="Georgia" w:eastAsia="Georgia" w:hAnsi="Georgia" w:cs="Georgia"/>
        </w:rPr>
        <w:t>AIC  the</w:t>
      </w:r>
      <w:proofErr w:type="gramEnd"/>
      <w:r>
        <w:rPr>
          <w:rFonts w:ascii="Georgia" w:eastAsia="Georgia" w:hAnsi="Georgia" w:cs="Georgia"/>
        </w:rPr>
        <w:t xml:space="preserve"> lower the degree of information loss. </w:t>
      </w:r>
      <w:proofErr w:type="gramStart"/>
      <w:r>
        <w:rPr>
          <w:rFonts w:ascii="Georgia" w:eastAsia="Georgia" w:hAnsi="Georgia" w:cs="Georgia"/>
        </w:rPr>
        <w:t>So</w:t>
      </w:r>
      <w:proofErr w:type="gramEnd"/>
      <w:r>
        <w:rPr>
          <w:rFonts w:ascii="Georgia" w:eastAsia="Georgia" w:hAnsi="Georgia" w:cs="Georgia"/>
        </w:rPr>
        <w:t xml:space="preserve"> it’s a great indicator to see the validity of this model. </w:t>
      </w:r>
    </w:p>
    <w:p w14:paraId="01722ACB" w14:textId="77777777" w:rsidR="001A6ABB" w:rsidRDefault="001A6ABB">
      <w:pPr>
        <w:spacing w:before="240" w:line="480" w:lineRule="auto"/>
        <w:rPr>
          <w:rFonts w:ascii="Georgia" w:eastAsia="Georgia" w:hAnsi="Georgia" w:cs="Georgia"/>
        </w:rPr>
      </w:pPr>
    </w:p>
    <w:p w14:paraId="13E0590F" w14:textId="77777777" w:rsidR="001A6ABB" w:rsidRDefault="00000000">
      <w:pPr>
        <w:spacing w:before="240" w:after="240" w:line="480" w:lineRule="auto"/>
        <w:rPr>
          <w:rFonts w:ascii="Georgia" w:eastAsia="Georgia" w:hAnsi="Georgia" w:cs="Georgia"/>
          <w:b/>
        </w:rPr>
      </w:pPr>
      <w:r>
        <w:rPr>
          <w:rFonts w:ascii="Georgia" w:eastAsia="Georgia" w:hAnsi="Georgia" w:cs="Georgia"/>
          <w:b/>
        </w:rPr>
        <w:t>3. Analysis</w:t>
      </w:r>
    </w:p>
    <w:p w14:paraId="20C5477B" w14:textId="77777777" w:rsidR="001A6ABB" w:rsidRDefault="00000000">
      <w:pPr>
        <w:spacing w:before="240" w:after="240" w:line="480" w:lineRule="auto"/>
        <w:rPr>
          <w:rFonts w:ascii="Georgia" w:eastAsia="Georgia" w:hAnsi="Georgia" w:cs="Georgia"/>
        </w:rPr>
      </w:pPr>
      <w:r>
        <w:rPr>
          <w:rFonts w:ascii="Georgia" w:eastAsia="Georgia" w:hAnsi="Georgia" w:cs="Georgia"/>
        </w:rPr>
        <w:t>After the data cleaning process, there are 50,000 observations and 28 variables in the dataset. The summary and structure of the cleaned dataset are shown in Table 2 and Table 3.</w:t>
      </w:r>
    </w:p>
    <w:p w14:paraId="4B53ED0C" w14:textId="77777777" w:rsidR="001A6ABB" w:rsidRDefault="00000000">
      <w:pPr>
        <w:spacing w:before="240" w:after="240" w:line="480" w:lineRule="auto"/>
        <w:rPr>
          <w:rFonts w:ascii="Georgia" w:eastAsia="Georgia" w:hAnsi="Georgia" w:cs="Georgia"/>
        </w:rPr>
      </w:pPr>
      <w:r>
        <w:rPr>
          <w:rFonts w:ascii="Georgia" w:eastAsia="Georgia" w:hAnsi="Georgia" w:cs="Georgia"/>
        </w:rPr>
        <w:t>The distributions of the independent variables are shown in Figures 10 to 19. We can see that the distributions of "</w:t>
      </w:r>
      <w:proofErr w:type="spellStart"/>
      <w:r>
        <w:rPr>
          <w:rFonts w:ascii="Georgia" w:eastAsia="Georgia" w:hAnsi="Georgia" w:cs="Georgia"/>
        </w:rPr>
        <w:t>danceablity</w:t>
      </w:r>
      <w:proofErr w:type="spellEnd"/>
      <w:r>
        <w:rPr>
          <w:rFonts w:ascii="Georgia" w:eastAsia="Georgia" w:hAnsi="Georgia" w:cs="Georgia"/>
        </w:rPr>
        <w:t>", "tempo" and "</w:t>
      </w:r>
      <w:proofErr w:type="spellStart"/>
      <w:r>
        <w:rPr>
          <w:rFonts w:ascii="Georgia" w:eastAsia="Georgia" w:hAnsi="Georgia" w:cs="Georgia"/>
        </w:rPr>
        <w:t>duration_ms</w:t>
      </w:r>
      <w:proofErr w:type="spellEnd"/>
      <w:r>
        <w:rPr>
          <w:rFonts w:ascii="Georgia" w:eastAsia="Georgia" w:hAnsi="Georgia" w:cs="Georgia"/>
        </w:rPr>
        <w:t>" are close to normal, the distributions of "energy" and "loudness" are left skewed, and the others are right skewed.</w:t>
      </w:r>
    </w:p>
    <w:p w14:paraId="6DB9BFC2"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To solve the first research question, we would like to see the relationship between music genre and popularity, so we created a music genre and popularity table (Table 4). Additionally, we created bar (Figure </w:t>
      </w:r>
      <w:proofErr w:type="gramStart"/>
      <w:r>
        <w:rPr>
          <w:rFonts w:ascii="Georgia" w:eastAsia="Georgia" w:hAnsi="Georgia" w:cs="Georgia"/>
        </w:rPr>
        <w:t>4)and</w:t>
      </w:r>
      <w:proofErr w:type="gramEnd"/>
      <w:r>
        <w:rPr>
          <w:rFonts w:ascii="Georgia" w:eastAsia="Georgia" w:hAnsi="Georgia" w:cs="Georgia"/>
        </w:rPr>
        <w:t xml:space="preserve"> box plots (Figure 5 &amp; Figure 6) to visualize music genre popularity rankings and the popularity distribution of each music genre.</w:t>
      </w:r>
    </w:p>
    <w:p w14:paraId="09FE6845" w14:textId="77777777" w:rsidR="001A6ABB" w:rsidRDefault="00000000">
      <w:pPr>
        <w:spacing w:before="240" w:after="240" w:line="480" w:lineRule="auto"/>
        <w:rPr>
          <w:rFonts w:ascii="Georgia" w:eastAsia="Georgia" w:hAnsi="Georgia" w:cs="Georgia"/>
        </w:rPr>
      </w:pPr>
      <w:r>
        <w:rPr>
          <w:rFonts w:ascii="Georgia" w:eastAsia="Georgia" w:hAnsi="Georgia" w:cs="Georgia"/>
        </w:rPr>
        <w:t>From Table 4 and Figure 4, we can see that there are 10 music genres, each with 5,000 counts. However, their average popularity is quite different. The top three music genres are Rap, Rock and Hip-Hop. Rap is the most popular genre of music, with an average popularity of 60.50, while Anime is the least popular, with an average popularity of only 24.27.</w:t>
      </w:r>
    </w:p>
    <w:p w14:paraId="7FF2DD07"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5 shows the distribution of popularity by music genre. From Figure 5, </w:t>
      </w:r>
      <w:proofErr w:type="gramStart"/>
      <w:r>
        <w:rPr>
          <w:rFonts w:ascii="Georgia" w:eastAsia="Georgia" w:hAnsi="Georgia" w:cs="Georgia"/>
        </w:rPr>
        <w:t>it can be seen that the</w:t>
      </w:r>
      <w:proofErr w:type="gramEnd"/>
      <w:r>
        <w:rPr>
          <w:rFonts w:ascii="Georgia" w:eastAsia="Georgia" w:hAnsi="Georgia" w:cs="Georgia"/>
        </w:rPr>
        <w:t xml:space="preserve"> popularity distribution of Hip-Hop, Alternative, Country, Jazz, and Classical is close to a normal distribution, while the popularity distribution of Rap, Rock, Electronic, Blues, and Anime is right-skewed distribution. We can conclude that Rock and Rap are very </w:t>
      </w:r>
      <w:proofErr w:type="gramStart"/>
      <w:r>
        <w:rPr>
          <w:rFonts w:ascii="Georgia" w:eastAsia="Georgia" w:hAnsi="Georgia" w:cs="Georgia"/>
        </w:rPr>
        <w:t>popular</w:t>
      </w:r>
      <w:proofErr w:type="gramEnd"/>
      <w:r>
        <w:rPr>
          <w:rFonts w:ascii="Georgia" w:eastAsia="Georgia" w:hAnsi="Georgia" w:cs="Georgia"/>
        </w:rPr>
        <w:t xml:space="preserve"> and they tend to have high popularity scores.</w:t>
      </w:r>
    </w:p>
    <w:p w14:paraId="23165E10" w14:textId="77777777" w:rsidR="001A6ABB" w:rsidRDefault="00000000">
      <w:pPr>
        <w:spacing w:before="240" w:after="240" w:line="480" w:lineRule="auto"/>
        <w:rPr>
          <w:rFonts w:ascii="Georgia" w:eastAsia="Georgia" w:hAnsi="Georgia" w:cs="Georgia"/>
        </w:rPr>
      </w:pPr>
      <w:r>
        <w:rPr>
          <w:rFonts w:ascii="Georgia" w:eastAsia="Georgia" w:hAnsi="Georgia" w:cs="Georgia"/>
        </w:rPr>
        <w:lastRenderedPageBreak/>
        <w:t xml:space="preserve">To solve the second research question, we clean our dataset by keeping all of the </w:t>
      </w:r>
      <w:proofErr w:type="gramStart"/>
      <w:r>
        <w:rPr>
          <w:rFonts w:ascii="Georgia" w:eastAsia="Georgia" w:hAnsi="Georgia" w:cs="Georgia"/>
        </w:rPr>
        <w:t>relevant  numerical</w:t>
      </w:r>
      <w:proofErr w:type="gramEnd"/>
      <w:r>
        <w:rPr>
          <w:rFonts w:ascii="Georgia" w:eastAsia="Georgia" w:hAnsi="Georgia" w:cs="Georgia"/>
        </w:rPr>
        <w:t xml:space="preserve"> values and identify their music genre by creating the dummy variables. For example, if the music is hip pop, then the value for hip-</w:t>
      </w:r>
      <w:proofErr w:type="spellStart"/>
      <w:r>
        <w:rPr>
          <w:rFonts w:ascii="Georgia" w:eastAsia="Georgia" w:hAnsi="Georgia" w:cs="Georgia"/>
        </w:rPr>
        <w:t>popness</w:t>
      </w:r>
      <w:proofErr w:type="spellEnd"/>
      <w:r>
        <w:rPr>
          <w:rFonts w:ascii="Georgia" w:eastAsia="Georgia" w:hAnsi="Georgia" w:cs="Georgia"/>
        </w:rPr>
        <w:t xml:space="preserve"> is 1 and vice versa. Then we use </w:t>
      </w:r>
      <w:proofErr w:type="spellStart"/>
      <w:r>
        <w:rPr>
          <w:rFonts w:ascii="Georgia" w:eastAsia="Georgia" w:hAnsi="Georgia" w:cs="Georgia"/>
        </w:rPr>
        <w:t>glm</w:t>
      </w:r>
      <w:proofErr w:type="spellEnd"/>
      <w:r>
        <w:rPr>
          <w:rFonts w:ascii="Georgia" w:eastAsia="Georgia" w:hAnsi="Georgia" w:cs="Georgia"/>
        </w:rPr>
        <w:t xml:space="preserve"> function and backward method to find the best fit model. </w:t>
      </w:r>
    </w:p>
    <w:p w14:paraId="2C2363DB" w14:textId="77777777" w:rsidR="001A6ABB" w:rsidRDefault="00000000">
      <w:pPr>
        <w:spacing w:before="240" w:after="240" w:line="480" w:lineRule="auto"/>
        <w:rPr>
          <w:rFonts w:ascii="Georgia" w:eastAsia="Georgia" w:hAnsi="Georgia" w:cs="Georgia"/>
          <w:b/>
        </w:rPr>
      </w:pPr>
      <w:proofErr w:type="spellStart"/>
      <w:r>
        <w:rPr>
          <w:rFonts w:ascii="Georgia" w:eastAsia="Georgia" w:hAnsi="Georgia" w:cs="Georgia"/>
          <w:b/>
        </w:rPr>
        <w:t>Anova</w:t>
      </w:r>
      <w:proofErr w:type="spellEnd"/>
      <w:r>
        <w:rPr>
          <w:rFonts w:ascii="Georgia" w:eastAsia="Georgia" w:hAnsi="Georgia" w:cs="Georgia"/>
          <w:b/>
        </w:rPr>
        <w:t xml:space="preserve"> test for the first research question:</w:t>
      </w:r>
    </w:p>
    <w:p w14:paraId="64BA8C71"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As there are too many </w:t>
      </w:r>
      <w:proofErr w:type="gramStart"/>
      <w:r>
        <w:rPr>
          <w:rFonts w:ascii="Georgia" w:eastAsia="Georgia" w:hAnsi="Georgia" w:cs="Georgia"/>
        </w:rPr>
        <w:t>records(</w:t>
      </w:r>
      <w:proofErr w:type="gramEnd"/>
      <w:r>
        <w:rPr>
          <w:rFonts w:ascii="Georgia" w:eastAsia="Georgia" w:hAnsi="Georgia" w:cs="Georgia"/>
        </w:rPr>
        <w:t>15,000) in the dataset of the three genres, we need to take a subset for the ANOVA test to ensure the accuracy.</w:t>
      </w:r>
    </w:p>
    <w:p w14:paraId="63AABA9E" w14:textId="77777777" w:rsidR="001A6ABB" w:rsidRDefault="00000000">
      <w:pPr>
        <w:numPr>
          <w:ilvl w:val="0"/>
          <w:numId w:val="3"/>
        </w:numPr>
        <w:spacing w:before="240" w:after="240" w:line="480" w:lineRule="auto"/>
        <w:rPr>
          <w:rFonts w:ascii="Georgia" w:eastAsia="Georgia" w:hAnsi="Georgia" w:cs="Georgia"/>
        </w:rPr>
      </w:pPr>
      <w:r>
        <w:rPr>
          <w:rFonts w:ascii="Georgia" w:eastAsia="Georgia" w:hAnsi="Georgia" w:cs="Georgia"/>
        </w:rPr>
        <w:t xml:space="preserve">State the hypotheses and identify the </w:t>
      </w:r>
      <w:proofErr w:type="gramStart"/>
      <w:r>
        <w:rPr>
          <w:rFonts w:ascii="Georgia" w:eastAsia="Georgia" w:hAnsi="Georgia" w:cs="Georgia"/>
        </w:rPr>
        <w:t>claim</w:t>
      </w:r>
      <w:proofErr w:type="gramEnd"/>
    </w:p>
    <w:p w14:paraId="27C62AFF"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·Null Hypothesis</w:t>
      </w:r>
    </w:p>
    <w:p w14:paraId="786C4C2E"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The null hypothesis will state that there is no difference between the means for the three populations.  </w:t>
      </w:r>
    </w:p>
    <w:p w14:paraId="6DB36EDA"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H0: μ1 = μ2 = μ3</w:t>
      </w:r>
    </w:p>
    <w:p w14:paraId="17B0A200"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·Alternative Hypothesis</w:t>
      </w:r>
    </w:p>
    <w:p w14:paraId="6E4396C4"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The alternative hypothesis will then state that at least one mean is different from the others. There is a difference in mean of the </w:t>
      </w:r>
      <w:proofErr w:type="spellStart"/>
      <w:r>
        <w:rPr>
          <w:rFonts w:ascii="Georgia" w:eastAsia="Georgia" w:hAnsi="Georgia" w:cs="Georgia"/>
        </w:rPr>
        <w:t>popularityl</w:t>
      </w:r>
      <w:proofErr w:type="spellEnd"/>
      <w:r>
        <w:rPr>
          <w:rFonts w:ascii="Georgia" w:eastAsia="Georgia" w:hAnsi="Georgia" w:cs="Georgia"/>
        </w:rPr>
        <w:t xml:space="preserve"> exists among Jazz, Blues, and Electronic.</w:t>
      </w:r>
    </w:p>
    <w:p w14:paraId="31FBC2F5"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H1: At least one mean is different from the others.</w:t>
      </w:r>
    </w:p>
    <w:p w14:paraId="2272FE42" w14:textId="77777777" w:rsidR="001A6ABB" w:rsidRDefault="00000000">
      <w:pPr>
        <w:numPr>
          <w:ilvl w:val="0"/>
          <w:numId w:val="4"/>
        </w:numPr>
        <w:spacing w:before="240" w:after="240" w:line="480" w:lineRule="auto"/>
        <w:rPr>
          <w:rFonts w:ascii="Georgia" w:eastAsia="Georgia" w:hAnsi="Georgia" w:cs="Georgia"/>
        </w:rPr>
      </w:pPr>
      <w:r>
        <w:rPr>
          <w:rFonts w:ascii="Georgia" w:eastAsia="Georgia" w:hAnsi="Georgia" w:cs="Georgia"/>
        </w:rPr>
        <w:t xml:space="preserve">Find the critical </w:t>
      </w:r>
      <w:proofErr w:type="gramStart"/>
      <w:r>
        <w:rPr>
          <w:rFonts w:ascii="Georgia" w:eastAsia="Georgia" w:hAnsi="Georgia" w:cs="Georgia"/>
        </w:rPr>
        <w:t>value</w:t>
      </w:r>
      <w:proofErr w:type="gramEnd"/>
    </w:p>
    <w:p w14:paraId="3090E7DE"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After running </w:t>
      </w:r>
      <w:proofErr w:type="spellStart"/>
      <w:r>
        <w:rPr>
          <w:rFonts w:ascii="Georgia" w:eastAsia="Georgia" w:hAnsi="Georgia" w:cs="Georgia"/>
        </w:rPr>
        <w:t>anova</w:t>
      </w:r>
      <w:proofErr w:type="spellEnd"/>
      <w:r>
        <w:rPr>
          <w:rFonts w:ascii="Georgia" w:eastAsia="Georgia" w:hAnsi="Georgia" w:cs="Georgia"/>
        </w:rPr>
        <w:t xml:space="preserve"> test in R, we found that </w:t>
      </w:r>
      <w:proofErr w:type="spellStart"/>
      <w:r>
        <w:rPr>
          <w:rFonts w:ascii="Georgia" w:eastAsia="Georgia" w:hAnsi="Georgia" w:cs="Georgia"/>
        </w:rPr>
        <w:t>d.f.N</w:t>
      </w:r>
      <w:proofErr w:type="spellEnd"/>
      <w:r>
        <w:rPr>
          <w:rFonts w:ascii="Georgia" w:eastAsia="Georgia" w:hAnsi="Georgia" w:cs="Georgia"/>
        </w:rPr>
        <w:t xml:space="preserve"> = 2, and </w:t>
      </w:r>
      <w:proofErr w:type="spellStart"/>
      <w:r>
        <w:rPr>
          <w:rFonts w:ascii="Georgia" w:eastAsia="Georgia" w:hAnsi="Georgia" w:cs="Georgia"/>
        </w:rPr>
        <w:t>d.f.D</w:t>
      </w:r>
      <w:proofErr w:type="spellEnd"/>
      <w:r>
        <w:rPr>
          <w:rFonts w:ascii="Georgia" w:eastAsia="Georgia" w:hAnsi="Georgia" w:cs="Georgia"/>
        </w:rPr>
        <w:t xml:space="preserve"> = 7,498. The P-value is less than 2e-16. The ANOVA test results are shown in Figure 24.</w:t>
      </w:r>
    </w:p>
    <w:p w14:paraId="421C0AD6"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lastRenderedPageBreak/>
        <w:t xml:space="preserve">In the F-table shown in Figure 25, the columns correspond to the degrees of freedom of the numerator and the rows correspond to the degrees of freedom of the denominator. We can find the critical value using </w:t>
      </w:r>
      <w:proofErr w:type="spellStart"/>
      <w:r>
        <w:rPr>
          <w:rFonts w:ascii="Georgia" w:eastAsia="Georgia" w:hAnsi="Georgia" w:cs="Georgia"/>
        </w:rPr>
        <w:t>d.f.N</w:t>
      </w:r>
      <w:proofErr w:type="spellEnd"/>
      <w:r>
        <w:rPr>
          <w:rFonts w:ascii="Georgia" w:eastAsia="Georgia" w:hAnsi="Georgia" w:cs="Georgia"/>
        </w:rPr>
        <w:t xml:space="preserve"> and </w:t>
      </w:r>
      <w:proofErr w:type="spellStart"/>
      <w:r>
        <w:rPr>
          <w:rFonts w:ascii="Georgia" w:eastAsia="Georgia" w:hAnsi="Georgia" w:cs="Georgia"/>
        </w:rPr>
        <w:t>d.f.D</w:t>
      </w:r>
      <w:proofErr w:type="spellEnd"/>
      <w:r>
        <w:rPr>
          <w:rFonts w:ascii="Georgia" w:eastAsia="Georgia" w:hAnsi="Georgia" w:cs="Georgia"/>
        </w:rPr>
        <w:t>. The critical value is 2.9957.</w:t>
      </w:r>
    </w:p>
    <w:p w14:paraId="48D88FC1" w14:textId="77777777" w:rsidR="001A6ABB" w:rsidRDefault="00000000">
      <w:pPr>
        <w:numPr>
          <w:ilvl w:val="0"/>
          <w:numId w:val="5"/>
        </w:numPr>
        <w:spacing w:before="240" w:after="240" w:line="480" w:lineRule="auto"/>
        <w:rPr>
          <w:rFonts w:ascii="Georgia" w:eastAsia="Georgia" w:hAnsi="Georgia" w:cs="Georgia"/>
        </w:rPr>
      </w:pPr>
      <w:r>
        <w:rPr>
          <w:rFonts w:ascii="Georgia" w:eastAsia="Georgia" w:hAnsi="Georgia" w:cs="Georgia"/>
        </w:rPr>
        <w:t xml:space="preserve">Compute the test </w:t>
      </w:r>
      <w:proofErr w:type="gramStart"/>
      <w:r>
        <w:rPr>
          <w:rFonts w:ascii="Georgia" w:eastAsia="Georgia" w:hAnsi="Georgia" w:cs="Georgia"/>
        </w:rPr>
        <w:t>value</w:t>
      </w:r>
      <w:proofErr w:type="gramEnd"/>
    </w:p>
    <w:p w14:paraId="370FBB0D"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After running </w:t>
      </w:r>
      <w:proofErr w:type="spellStart"/>
      <w:r>
        <w:rPr>
          <w:rFonts w:ascii="Georgia" w:eastAsia="Georgia" w:hAnsi="Georgia" w:cs="Georgia"/>
        </w:rPr>
        <w:t>anova</w:t>
      </w:r>
      <w:proofErr w:type="spellEnd"/>
      <w:r>
        <w:rPr>
          <w:rFonts w:ascii="Georgia" w:eastAsia="Georgia" w:hAnsi="Georgia" w:cs="Georgia"/>
        </w:rPr>
        <w:t xml:space="preserve"> test in R, we found that the F test value is 244.9. The result is shown in Figure 24.</w:t>
      </w:r>
    </w:p>
    <w:p w14:paraId="7187B6B0" w14:textId="77777777" w:rsidR="001A6ABB" w:rsidRDefault="00000000">
      <w:pPr>
        <w:numPr>
          <w:ilvl w:val="0"/>
          <w:numId w:val="6"/>
        </w:numPr>
        <w:spacing w:before="240" w:after="240" w:line="480" w:lineRule="auto"/>
        <w:rPr>
          <w:rFonts w:ascii="Georgia" w:eastAsia="Georgia" w:hAnsi="Georgia" w:cs="Georgia"/>
        </w:rPr>
      </w:pPr>
      <w:r>
        <w:rPr>
          <w:rFonts w:ascii="Georgia" w:eastAsia="Georgia" w:hAnsi="Georgia" w:cs="Georgia"/>
        </w:rPr>
        <w:t xml:space="preserve">Make the </w:t>
      </w:r>
      <w:proofErr w:type="gramStart"/>
      <w:r>
        <w:rPr>
          <w:rFonts w:ascii="Georgia" w:eastAsia="Georgia" w:hAnsi="Georgia" w:cs="Georgia"/>
        </w:rPr>
        <w:t>decision</w:t>
      </w:r>
      <w:proofErr w:type="gramEnd"/>
    </w:p>
    <w:p w14:paraId="7E787D63"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Since the test value of 244.9 is greater than the critical value of 2.9957 we should reject the null hypothesis. Also, as the p-value is less than 2e-16, which is less than alpha value 0.05, we rejected the null hypothesis.</w:t>
      </w:r>
    </w:p>
    <w:p w14:paraId="6F6F3E1E" w14:textId="77777777" w:rsidR="001A6ABB" w:rsidRDefault="00000000">
      <w:pPr>
        <w:numPr>
          <w:ilvl w:val="0"/>
          <w:numId w:val="7"/>
        </w:numPr>
        <w:spacing w:before="240" w:after="240" w:line="480" w:lineRule="auto"/>
        <w:rPr>
          <w:rFonts w:ascii="Georgia" w:eastAsia="Georgia" w:hAnsi="Georgia" w:cs="Georgia"/>
        </w:rPr>
      </w:pPr>
      <w:r>
        <w:rPr>
          <w:rFonts w:ascii="Georgia" w:eastAsia="Georgia" w:hAnsi="Georgia" w:cs="Georgia"/>
        </w:rPr>
        <w:t xml:space="preserve">Summarize the results and explain where the differences in the means </w:t>
      </w:r>
      <w:proofErr w:type="gramStart"/>
      <w:r>
        <w:rPr>
          <w:rFonts w:ascii="Georgia" w:eastAsia="Georgia" w:hAnsi="Georgia" w:cs="Georgia"/>
        </w:rPr>
        <w:t>are</w:t>
      </w:r>
      <w:proofErr w:type="gramEnd"/>
    </w:p>
    <w:p w14:paraId="19AEE82E"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Since we rejected the null hypothesis there is enough evidence to conclude that a difference in mean of the </w:t>
      </w:r>
      <w:proofErr w:type="spellStart"/>
      <w:r>
        <w:rPr>
          <w:rFonts w:ascii="Georgia" w:eastAsia="Georgia" w:hAnsi="Georgia" w:cs="Georgia"/>
        </w:rPr>
        <w:t>popularityl</w:t>
      </w:r>
      <w:proofErr w:type="spellEnd"/>
      <w:r>
        <w:rPr>
          <w:rFonts w:ascii="Georgia" w:eastAsia="Georgia" w:hAnsi="Georgia" w:cs="Georgia"/>
        </w:rPr>
        <w:t xml:space="preserve"> exists among Jazz, Blues, and Electronic.</w:t>
      </w:r>
    </w:p>
    <w:p w14:paraId="660DFA1C" w14:textId="77777777" w:rsidR="001A6ABB" w:rsidRDefault="00000000">
      <w:pPr>
        <w:spacing w:before="240" w:after="240" w:line="480" w:lineRule="auto"/>
        <w:ind w:left="720"/>
        <w:rPr>
          <w:rFonts w:ascii="Georgia" w:eastAsia="Georgia" w:hAnsi="Georgia" w:cs="Georgia"/>
        </w:rPr>
      </w:pPr>
      <w:r>
        <w:rPr>
          <w:rFonts w:ascii="Georgia" w:eastAsia="Georgia" w:hAnsi="Georgia" w:cs="Georgia"/>
        </w:rPr>
        <w:t xml:space="preserve">While ANOVA's F-test for each music genre indicated that the three music genres had different </w:t>
      </w:r>
      <w:proofErr w:type="spellStart"/>
      <w:r>
        <w:rPr>
          <w:rFonts w:ascii="Georgia" w:eastAsia="Georgia" w:hAnsi="Georgia" w:cs="Georgia"/>
        </w:rPr>
        <w:t>popuarity</w:t>
      </w:r>
      <w:proofErr w:type="spellEnd"/>
      <w:r>
        <w:rPr>
          <w:rFonts w:ascii="Georgia" w:eastAsia="Georgia" w:hAnsi="Georgia" w:cs="Georgia"/>
        </w:rPr>
        <w:t xml:space="preserve">, it did not say which music genre was different from the others. Multiple comparisons can solve this problem. The </w:t>
      </w:r>
      <w:proofErr w:type="spellStart"/>
      <w:proofErr w:type="gramStart"/>
      <w:r>
        <w:rPr>
          <w:rFonts w:ascii="Georgia" w:eastAsia="Georgia" w:hAnsi="Georgia" w:cs="Georgia"/>
        </w:rPr>
        <w:t>TukeyHSD</w:t>
      </w:r>
      <w:proofErr w:type="spellEnd"/>
      <w:r>
        <w:rPr>
          <w:rFonts w:ascii="Georgia" w:eastAsia="Georgia" w:hAnsi="Georgia" w:cs="Georgia"/>
        </w:rPr>
        <w:t>(</w:t>
      </w:r>
      <w:proofErr w:type="gramEnd"/>
      <w:r>
        <w:rPr>
          <w:rFonts w:ascii="Georgia" w:eastAsia="Georgia" w:hAnsi="Georgia" w:cs="Georgia"/>
        </w:rPr>
        <w:t xml:space="preserve">) function provides a pairwise test for the difference in means between groups. Figure 26 shows that the p-values for jazz - blues, blues - electronic, and jazz - electronic are all equal to 0, which means the popularity of the three music genres are all different from each other. The pairwise comparison graph is shown in Figure 27. Treatments with a confidence interval containing 0 in the graph indicate that the difference is not significant (p&gt;0.5). We can see that the popularity of the three music genres differs significantly. As can be seen </w:t>
      </w:r>
      <w:r>
        <w:rPr>
          <w:rFonts w:ascii="Georgia" w:eastAsia="Georgia" w:hAnsi="Georgia" w:cs="Georgia"/>
        </w:rPr>
        <w:lastRenderedPageBreak/>
        <w:t>from Figure 28, the average popularity rankings from high to low are: jazz, electronic, blues.</w:t>
      </w:r>
    </w:p>
    <w:p w14:paraId="4140F65D" w14:textId="77777777" w:rsidR="001A6ABB" w:rsidRDefault="00000000">
      <w:pPr>
        <w:spacing w:before="240" w:after="240" w:line="480" w:lineRule="auto"/>
        <w:rPr>
          <w:rFonts w:ascii="Georgia" w:eastAsia="Georgia" w:hAnsi="Georgia" w:cs="Georgia"/>
          <w:b/>
        </w:rPr>
      </w:pPr>
      <w:proofErr w:type="gramStart"/>
      <w:r>
        <w:rPr>
          <w:rFonts w:ascii="Georgia" w:eastAsia="Georgia" w:hAnsi="Georgia" w:cs="Georgia"/>
          <w:b/>
        </w:rPr>
        <w:t>GLM  for</w:t>
      </w:r>
      <w:proofErr w:type="gramEnd"/>
      <w:r>
        <w:rPr>
          <w:rFonts w:ascii="Georgia" w:eastAsia="Georgia" w:hAnsi="Georgia" w:cs="Georgia"/>
          <w:b/>
        </w:rPr>
        <w:t xml:space="preserve"> the second research question:</w:t>
      </w:r>
    </w:p>
    <w:p w14:paraId="743820BA"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First, we prepare a dataset consists </w:t>
      </w:r>
      <w:proofErr w:type="gramStart"/>
      <w:r>
        <w:rPr>
          <w:rFonts w:ascii="Georgia" w:eastAsia="Georgia" w:hAnsi="Georgia" w:cs="Georgia"/>
        </w:rPr>
        <w:t>all of</w:t>
      </w:r>
      <w:proofErr w:type="gramEnd"/>
      <w:r>
        <w:rPr>
          <w:rFonts w:ascii="Georgia" w:eastAsia="Georgia" w:hAnsi="Georgia" w:cs="Georgia"/>
        </w:rPr>
        <w:t xml:space="preserve"> the numerical values. </w:t>
      </w:r>
      <w:proofErr w:type="spellStart"/>
      <w:r>
        <w:rPr>
          <w:rFonts w:ascii="Georgia" w:eastAsia="Georgia" w:hAnsi="Georgia" w:cs="Georgia"/>
        </w:rPr>
        <w:t>Acousticness</w:t>
      </w:r>
      <w:proofErr w:type="spellEnd"/>
      <w:r>
        <w:rPr>
          <w:rFonts w:ascii="Georgia" w:eastAsia="Georgia" w:hAnsi="Georgia" w:cs="Georgia"/>
        </w:rPr>
        <w:t xml:space="preserve">, danceability, </w:t>
      </w:r>
      <w:proofErr w:type="spellStart"/>
      <w:r>
        <w:rPr>
          <w:rFonts w:ascii="Georgia" w:eastAsia="Georgia" w:hAnsi="Georgia" w:cs="Georgia"/>
        </w:rPr>
        <w:t>duration_ms</w:t>
      </w:r>
      <w:proofErr w:type="spellEnd"/>
      <w:r>
        <w:rPr>
          <w:rFonts w:ascii="Georgia" w:eastAsia="Georgia" w:hAnsi="Georgia" w:cs="Georgia"/>
        </w:rPr>
        <w:t xml:space="preserve">, energy, </w:t>
      </w:r>
      <w:proofErr w:type="spellStart"/>
      <w:r>
        <w:rPr>
          <w:rFonts w:ascii="Georgia" w:eastAsia="Georgia" w:hAnsi="Georgia" w:cs="Georgia"/>
        </w:rPr>
        <w:t>instrumentalness</w:t>
      </w:r>
      <w:proofErr w:type="spellEnd"/>
      <w:r>
        <w:rPr>
          <w:rFonts w:ascii="Georgia" w:eastAsia="Georgia" w:hAnsi="Georgia" w:cs="Georgia"/>
        </w:rPr>
        <w:t xml:space="preserve">, liveness, loudness, </w:t>
      </w:r>
      <w:proofErr w:type="spellStart"/>
      <w:r>
        <w:rPr>
          <w:rFonts w:ascii="Georgia" w:eastAsia="Georgia" w:hAnsi="Georgia" w:cs="Georgia"/>
        </w:rPr>
        <w:t>speechiness</w:t>
      </w:r>
      <w:proofErr w:type="spellEnd"/>
      <w:r>
        <w:rPr>
          <w:rFonts w:ascii="Georgia" w:eastAsia="Georgia" w:hAnsi="Georgia" w:cs="Georgia"/>
        </w:rPr>
        <w:t xml:space="preserve">, tempo, valence, and </w:t>
      </w:r>
      <w:proofErr w:type="gramStart"/>
      <w:r>
        <w:rPr>
          <w:rFonts w:ascii="Georgia" w:eastAsia="Georgia" w:hAnsi="Georgia" w:cs="Georgia"/>
        </w:rPr>
        <w:t>the  dummy</w:t>
      </w:r>
      <w:proofErr w:type="gramEnd"/>
      <w:r>
        <w:rPr>
          <w:rFonts w:ascii="Georgia" w:eastAsia="Georgia" w:hAnsi="Georgia" w:cs="Georgia"/>
        </w:rPr>
        <w:t xml:space="preserve"> variables are </w:t>
      </w:r>
      <w:proofErr w:type="spellStart"/>
      <w:r>
        <w:rPr>
          <w:rFonts w:ascii="Georgia" w:eastAsia="Georgia" w:hAnsi="Georgia" w:cs="Georgia"/>
        </w:rPr>
        <w:t>Alternativenss</w:t>
      </w:r>
      <w:proofErr w:type="spellEnd"/>
      <w:r>
        <w:rPr>
          <w:rFonts w:ascii="Georgia" w:eastAsia="Georgia" w:hAnsi="Georgia" w:cs="Georgia"/>
        </w:rPr>
        <w:t xml:space="preserve">, </w:t>
      </w:r>
      <w:proofErr w:type="spellStart"/>
      <w:r>
        <w:rPr>
          <w:rFonts w:ascii="Georgia" w:eastAsia="Georgia" w:hAnsi="Georgia" w:cs="Georgia"/>
        </w:rPr>
        <w:t>Animeness</w:t>
      </w:r>
      <w:proofErr w:type="spellEnd"/>
      <w:r>
        <w:rPr>
          <w:rFonts w:ascii="Georgia" w:eastAsia="Georgia" w:hAnsi="Georgia" w:cs="Georgia"/>
        </w:rPr>
        <w:t xml:space="preserve">, Blueness, Classicalness, </w:t>
      </w:r>
      <w:proofErr w:type="spellStart"/>
      <w:r>
        <w:rPr>
          <w:rFonts w:ascii="Georgia" w:eastAsia="Georgia" w:hAnsi="Georgia" w:cs="Georgia"/>
        </w:rPr>
        <w:t>Countriness</w:t>
      </w:r>
      <w:proofErr w:type="spellEnd"/>
      <w:r>
        <w:rPr>
          <w:rFonts w:ascii="Georgia" w:eastAsia="Georgia" w:hAnsi="Georgia" w:cs="Georgia"/>
        </w:rPr>
        <w:t xml:space="preserve">, </w:t>
      </w:r>
      <w:proofErr w:type="spellStart"/>
      <w:r>
        <w:rPr>
          <w:rFonts w:ascii="Georgia" w:eastAsia="Georgia" w:hAnsi="Georgia" w:cs="Georgia"/>
        </w:rPr>
        <w:t>Electronicness</w:t>
      </w:r>
      <w:proofErr w:type="spellEnd"/>
      <w:r>
        <w:rPr>
          <w:rFonts w:ascii="Georgia" w:eastAsia="Georgia" w:hAnsi="Georgia" w:cs="Georgia"/>
        </w:rPr>
        <w:t xml:space="preserve">, </w:t>
      </w:r>
      <w:proofErr w:type="spellStart"/>
      <w:r>
        <w:rPr>
          <w:rFonts w:ascii="Georgia" w:eastAsia="Georgia" w:hAnsi="Georgia" w:cs="Georgia"/>
        </w:rPr>
        <w:t>Hiphopness</w:t>
      </w:r>
      <w:proofErr w:type="spellEnd"/>
      <w:r>
        <w:rPr>
          <w:rFonts w:ascii="Georgia" w:eastAsia="Georgia" w:hAnsi="Georgia" w:cs="Georgia"/>
        </w:rPr>
        <w:t xml:space="preserve">, </w:t>
      </w:r>
      <w:proofErr w:type="spellStart"/>
      <w:r>
        <w:rPr>
          <w:rFonts w:ascii="Georgia" w:eastAsia="Georgia" w:hAnsi="Georgia" w:cs="Georgia"/>
        </w:rPr>
        <w:t>Jazzness</w:t>
      </w:r>
      <w:proofErr w:type="spellEnd"/>
      <w:r>
        <w:rPr>
          <w:rFonts w:ascii="Georgia" w:eastAsia="Georgia" w:hAnsi="Georgia" w:cs="Georgia"/>
        </w:rPr>
        <w:t xml:space="preserve">. </w:t>
      </w:r>
    </w:p>
    <w:p w14:paraId="284C82B2"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We have the GLM for </w:t>
      </w:r>
      <w:proofErr w:type="spellStart"/>
      <w:r>
        <w:rPr>
          <w:rFonts w:ascii="Georgia" w:eastAsia="Georgia" w:hAnsi="Georgia" w:cs="Georgia"/>
        </w:rPr>
        <w:t>Acousticness</w:t>
      </w:r>
      <w:proofErr w:type="spellEnd"/>
      <w:r>
        <w:rPr>
          <w:rFonts w:ascii="Georgia" w:eastAsia="Georgia" w:hAnsi="Georgia" w:cs="Georgia"/>
        </w:rPr>
        <w:t xml:space="preserve"> as </w:t>
      </w:r>
      <w:proofErr w:type="spellStart"/>
      <w:r>
        <w:rPr>
          <w:rFonts w:ascii="Georgia" w:eastAsia="Georgia" w:hAnsi="Georgia" w:cs="Georgia"/>
        </w:rPr>
        <w:t>Acousticness</w:t>
      </w:r>
      <w:proofErr w:type="spellEnd"/>
      <w:r>
        <w:rPr>
          <w:rFonts w:ascii="Georgia" w:eastAsia="Georgia" w:hAnsi="Georgia" w:cs="Georgia"/>
        </w:rPr>
        <w:t xml:space="preserve">= 0.8592-0.2099*danceability-5.256*10^-08*duration_ms-8.668e-01*enerby+1.883e-02*instrumentalness+4.727e-02*liveness-1.460e-03*loudness+1.154e-01*speechiness-3.507e-04*tempo+1.326e-01*valence+6.638e-02*Animeness+4.267e-02*Blueness+1.946e-01*Classicalness+4.169e-02*Countriness-2.503e-02*Hiphopness+1.145e-02*Jazzness+-2.793e-02*Rapness. </w:t>
      </w:r>
      <w:proofErr w:type="gramStart"/>
      <w:r>
        <w:rPr>
          <w:rFonts w:ascii="Georgia" w:eastAsia="Georgia" w:hAnsi="Georgia" w:cs="Georgia"/>
        </w:rPr>
        <w:t>All of</w:t>
      </w:r>
      <w:proofErr w:type="gramEnd"/>
      <w:r>
        <w:rPr>
          <w:rFonts w:ascii="Georgia" w:eastAsia="Georgia" w:hAnsi="Georgia" w:cs="Georgia"/>
        </w:rPr>
        <w:t xml:space="preserve"> the </w:t>
      </w:r>
      <w:proofErr w:type="spellStart"/>
      <w:r>
        <w:rPr>
          <w:rFonts w:ascii="Georgia" w:eastAsia="Georgia" w:hAnsi="Georgia" w:cs="Georgia"/>
        </w:rPr>
        <w:t>Pr</w:t>
      </w:r>
      <w:proofErr w:type="spellEnd"/>
      <w:r>
        <w:rPr>
          <w:rFonts w:ascii="Georgia" w:eastAsia="Georgia" w:hAnsi="Georgia" w:cs="Georgia"/>
        </w:rPr>
        <w:t xml:space="preserve"> values for these predictors are approximately 0. It means that they are make significant impact on the </w:t>
      </w:r>
      <w:proofErr w:type="spellStart"/>
      <w:r>
        <w:rPr>
          <w:rFonts w:ascii="Georgia" w:eastAsia="Georgia" w:hAnsi="Georgia" w:cs="Georgia"/>
        </w:rPr>
        <w:t>acousticness</w:t>
      </w:r>
      <w:proofErr w:type="spellEnd"/>
      <w:r>
        <w:rPr>
          <w:rFonts w:ascii="Georgia" w:eastAsia="Georgia" w:hAnsi="Georgia" w:cs="Georgia"/>
        </w:rPr>
        <w:t xml:space="preserve">. The AIC value is -23144. It means that model has an extremely lower degree of information loss. </w:t>
      </w:r>
    </w:p>
    <w:p w14:paraId="1A3EBBB6"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We also notice that the null deviance and the residual deviance. The null deviance indicates how well the response variable can be predicted by a model with only an intercept term. The residual deviance tells us how well the response variable can be predicted by a model with p predictor variables. The lower the value, the better the model </w:t>
      </w:r>
      <w:proofErr w:type="gramStart"/>
      <w:r>
        <w:rPr>
          <w:rFonts w:ascii="Georgia" w:eastAsia="Georgia" w:hAnsi="Georgia" w:cs="Georgia"/>
        </w:rPr>
        <w:t>is able to</w:t>
      </w:r>
      <w:proofErr w:type="gramEnd"/>
      <w:r>
        <w:rPr>
          <w:rFonts w:ascii="Georgia" w:eastAsia="Georgia" w:hAnsi="Georgia" w:cs="Georgia"/>
        </w:rPr>
        <w:t xml:space="preserve"> predict the value of the response variable. We can perform a Chi-Square statistic test. The lower the p-value, the better the model </w:t>
      </w:r>
      <w:proofErr w:type="gramStart"/>
      <w:r>
        <w:rPr>
          <w:rFonts w:ascii="Georgia" w:eastAsia="Georgia" w:hAnsi="Georgia" w:cs="Georgia"/>
        </w:rPr>
        <w:t>is able to</w:t>
      </w:r>
      <w:proofErr w:type="gramEnd"/>
      <w:r>
        <w:rPr>
          <w:rFonts w:ascii="Georgia" w:eastAsia="Georgia" w:hAnsi="Georgia" w:cs="Georgia"/>
        </w:rPr>
        <w:t xml:space="preserve"> fit the dataset. </w:t>
      </w:r>
    </w:p>
    <w:p w14:paraId="73B3EECF" w14:textId="77777777" w:rsidR="001A6ABB" w:rsidRDefault="00000000">
      <w:pPr>
        <w:spacing w:before="240" w:after="240" w:line="480" w:lineRule="auto"/>
        <w:ind w:firstLine="720"/>
        <w:rPr>
          <w:rFonts w:ascii="Georgia" w:eastAsia="Georgia" w:hAnsi="Georgia" w:cs="Georgia"/>
        </w:rPr>
      </w:pPr>
      <w:r>
        <w:rPr>
          <w:rFonts w:ascii="Georgia" w:eastAsia="Georgia" w:hAnsi="Georgia" w:cs="Georgia"/>
        </w:rPr>
        <w:t xml:space="preserve">Chi-Square=Null </w:t>
      </w:r>
      <w:proofErr w:type="gramStart"/>
      <w:r>
        <w:rPr>
          <w:rFonts w:ascii="Georgia" w:eastAsia="Georgia" w:hAnsi="Georgia" w:cs="Georgia"/>
        </w:rPr>
        <w:t>deviance</w:t>
      </w:r>
      <w:proofErr w:type="gramEnd"/>
      <w:r>
        <w:rPr>
          <w:rFonts w:ascii="Georgia" w:eastAsia="Georgia" w:hAnsi="Georgia" w:cs="Georgia"/>
        </w:rPr>
        <w:t>-Residual deviance</w:t>
      </w:r>
    </w:p>
    <w:p w14:paraId="58DD7628" w14:textId="77777777" w:rsidR="001A6ABB" w:rsidRDefault="00000000">
      <w:pPr>
        <w:spacing w:before="240" w:after="240" w:line="480" w:lineRule="auto"/>
        <w:rPr>
          <w:rFonts w:ascii="Georgia" w:eastAsia="Georgia" w:hAnsi="Georgia" w:cs="Georgia"/>
        </w:rPr>
      </w:pPr>
      <w:proofErr w:type="gramStart"/>
      <w:r>
        <w:rPr>
          <w:rFonts w:ascii="Georgia" w:eastAsia="Georgia" w:hAnsi="Georgia" w:cs="Georgia"/>
        </w:rPr>
        <w:lastRenderedPageBreak/>
        <w:t>So</w:t>
      </w:r>
      <w:proofErr w:type="gramEnd"/>
      <w:r>
        <w:rPr>
          <w:rFonts w:ascii="Georgia" w:eastAsia="Georgia" w:hAnsi="Georgia" w:cs="Georgia"/>
        </w:rPr>
        <w:t xml:space="preserve"> for our model, the Chi-Square=5825.5-1841.4=3984.1. The predictor variables degrees of freedom </w:t>
      </w:r>
      <w:proofErr w:type="gramStart"/>
      <w:r>
        <w:rPr>
          <w:rFonts w:ascii="Georgia" w:eastAsia="Georgia" w:hAnsi="Georgia" w:cs="Georgia"/>
        </w:rPr>
        <w:t>is</w:t>
      </w:r>
      <w:proofErr w:type="gramEnd"/>
      <w:r>
        <w:rPr>
          <w:rFonts w:ascii="Georgia" w:eastAsia="Georgia" w:hAnsi="Georgia" w:cs="Georgia"/>
        </w:rPr>
        <w:t xml:space="preserve"> 49999-49983=16. The P value is at 0. Since this p-value is much less than0.05, we can conclude that the model is highly effective for predicting </w:t>
      </w:r>
      <w:proofErr w:type="spellStart"/>
      <w:r>
        <w:rPr>
          <w:rFonts w:ascii="Georgia" w:eastAsia="Georgia" w:hAnsi="Georgia" w:cs="Georgia"/>
        </w:rPr>
        <w:t>acousticness</w:t>
      </w:r>
      <w:proofErr w:type="spellEnd"/>
      <w:r>
        <w:rPr>
          <w:rFonts w:ascii="Georgia" w:eastAsia="Georgia" w:hAnsi="Georgia" w:cs="Georgia"/>
        </w:rPr>
        <w:t xml:space="preserve"> of the music. </w:t>
      </w:r>
    </w:p>
    <w:p w14:paraId="430AB938" w14:textId="77777777" w:rsidR="001A6ABB" w:rsidRDefault="001A6ABB">
      <w:pPr>
        <w:spacing w:before="240" w:after="240" w:line="480" w:lineRule="auto"/>
        <w:rPr>
          <w:rFonts w:ascii="Georgia" w:eastAsia="Georgia" w:hAnsi="Georgia" w:cs="Georgia"/>
        </w:rPr>
      </w:pPr>
    </w:p>
    <w:p w14:paraId="0D706746" w14:textId="77777777" w:rsidR="001A6ABB" w:rsidRDefault="00000000">
      <w:pPr>
        <w:spacing w:before="240" w:after="240" w:line="480" w:lineRule="auto"/>
        <w:rPr>
          <w:rFonts w:ascii="Georgia" w:eastAsia="Georgia" w:hAnsi="Georgia" w:cs="Georgia"/>
          <w:b/>
        </w:rPr>
      </w:pPr>
      <w:r>
        <w:rPr>
          <w:rFonts w:ascii="Georgia" w:eastAsia="Georgia" w:hAnsi="Georgia" w:cs="Georgia"/>
          <w:b/>
        </w:rPr>
        <w:t>4. Interpretation &amp; Conclusions</w:t>
      </w:r>
    </w:p>
    <w:p w14:paraId="2C36984F"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According to the analysis of the first research question, we have confidence to conclude that the popularity of the three music genres differs significantly when alpha value is 0.05.  The average popularity rankings from high to low </w:t>
      </w:r>
      <w:proofErr w:type="gramStart"/>
      <w:r>
        <w:rPr>
          <w:rFonts w:ascii="Georgia" w:eastAsia="Georgia" w:hAnsi="Georgia" w:cs="Georgia"/>
        </w:rPr>
        <w:t>are:</w:t>
      </w:r>
      <w:proofErr w:type="gramEnd"/>
      <w:r>
        <w:rPr>
          <w:rFonts w:ascii="Georgia" w:eastAsia="Georgia" w:hAnsi="Georgia" w:cs="Georgia"/>
        </w:rPr>
        <w:t xml:space="preserve"> jazz, electronic, blues. We can infer that jazz is more popular than the other two genres. From the model, we can see that hip pop and rap isn’t titled to </w:t>
      </w:r>
      <w:proofErr w:type="spellStart"/>
      <w:r>
        <w:rPr>
          <w:rFonts w:ascii="Georgia" w:eastAsia="Georgia" w:hAnsi="Georgia" w:cs="Georgia"/>
        </w:rPr>
        <w:t>acousticness</w:t>
      </w:r>
      <w:proofErr w:type="spellEnd"/>
      <w:r>
        <w:rPr>
          <w:rFonts w:ascii="Georgia" w:eastAsia="Georgia" w:hAnsi="Georgia" w:cs="Georgia"/>
        </w:rPr>
        <w:t>. For further research, we can study which music metrics contribute the most to popularity.</w:t>
      </w:r>
    </w:p>
    <w:p w14:paraId="457DEB29" w14:textId="77777777" w:rsidR="001A6ABB" w:rsidRDefault="001A6ABB">
      <w:pPr>
        <w:spacing w:before="240" w:after="240" w:line="480" w:lineRule="auto"/>
        <w:rPr>
          <w:rFonts w:ascii="Georgia" w:eastAsia="Georgia" w:hAnsi="Georgia" w:cs="Georgia"/>
        </w:rPr>
      </w:pPr>
    </w:p>
    <w:p w14:paraId="0AB36348" w14:textId="77777777" w:rsidR="001A6ABB" w:rsidRDefault="001A6ABB">
      <w:pPr>
        <w:spacing w:before="240" w:after="240" w:line="480" w:lineRule="auto"/>
        <w:rPr>
          <w:rFonts w:ascii="Georgia" w:eastAsia="Georgia" w:hAnsi="Georgia" w:cs="Georgia"/>
        </w:rPr>
      </w:pPr>
    </w:p>
    <w:p w14:paraId="1EF47D67" w14:textId="77777777" w:rsidR="001A6ABB" w:rsidRDefault="001A6ABB">
      <w:pPr>
        <w:spacing w:before="240" w:after="240" w:line="480" w:lineRule="auto"/>
        <w:rPr>
          <w:rFonts w:ascii="Georgia" w:eastAsia="Georgia" w:hAnsi="Georgia" w:cs="Georgia"/>
        </w:rPr>
      </w:pPr>
    </w:p>
    <w:p w14:paraId="247B8D65" w14:textId="77777777" w:rsidR="001A6ABB" w:rsidRDefault="001A6ABB">
      <w:pPr>
        <w:spacing w:before="240" w:after="240" w:line="480" w:lineRule="auto"/>
        <w:rPr>
          <w:rFonts w:ascii="Georgia" w:eastAsia="Georgia" w:hAnsi="Georgia" w:cs="Georgia"/>
          <w:b/>
        </w:rPr>
      </w:pPr>
    </w:p>
    <w:p w14:paraId="32EC1F47" w14:textId="77777777" w:rsidR="001A6ABB" w:rsidRDefault="001A6ABB">
      <w:pPr>
        <w:spacing w:before="240" w:after="240" w:line="480" w:lineRule="auto"/>
        <w:rPr>
          <w:rFonts w:ascii="Georgia" w:eastAsia="Georgia" w:hAnsi="Georgia" w:cs="Georgia"/>
          <w:b/>
        </w:rPr>
      </w:pPr>
    </w:p>
    <w:p w14:paraId="2778BA7D" w14:textId="77777777" w:rsidR="001A6ABB" w:rsidRDefault="001A6ABB">
      <w:pPr>
        <w:spacing w:before="240" w:after="240" w:line="480" w:lineRule="auto"/>
        <w:rPr>
          <w:rFonts w:ascii="Georgia" w:eastAsia="Georgia" w:hAnsi="Georgia" w:cs="Georgia"/>
          <w:b/>
        </w:rPr>
      </w:pPr>
    </w:p>
    <w:p w14:paraId="5D972320" w14:textId="77777777" w:rsidR="001A6ABB" w:rsidRDefault="00000000">
      <w:pPr>
        <w:spacing w:before="240" w:after="240" w:line="480" w:lineRule="auto"/>
        <w:rPr>
          <w:rFonts w:ascii="Georgia" w:eastAsia="Georgia" w:hAnsi="Georgia" w:cs="Georgia"/>
          <w:b/>
        </w:rPr>
      </w:pPr>
      <w:r>
        <w:rPr>
          <w:rFonts w:ascii="Georgia" w:eastAsia="Georgia" w:hAnsi="Georgia" w:cs="Georgia"/>
          <w:b/>
        </w:rPr>
        <w:t>5. Tables and figures</w:t>
      </w:r>
    </w:p>
    <w:p w14:paraId="0A2B7B0A"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Table 1 shows tested parameters and their definitions. As shown in the table, each attribute in the dataset is interpreted. </w:t>
      </w:r>
      <w:proofErr w:type="gramStart"/>
      <w:r>
        <w:rPr>
          <w:rFonts w:ascii="Georgia" w:eastAsia="Georgia" w:hAnsi="Georgia" w:cs="Georgia"/>
        </w:rPr>
        <w:t>So</w:t>
      </w:r>
      <w:proofErr w:type="gramEnd"/>
      <w:r>
        <w:rPr>
          <w:rFonts w:ascii="Georgia" w:eastAsia="Georgia" w:hAnsi="Georgia" w:cs="Georgia"/>
        </w:rPr>
        <w:t xml:space="preserve"> you can have a better understanding on the chosen music.</w:t>
      </w:r>
    </w:p>
    <w:p w14:paraId="411BDE23" w14:textId="77777777" w:rsidR="001A6ABB" w:rsidRDefault="00000000">
      <w:pPr>
        <w:spacing w:before="240" w:after="240" w:line="480" w:lineRule="auto"/>
        <w:rPr>
          <w:rFonts w:ascii="Georgia" w:eastAsia="Georgia" w:hAnsi="Georgia" w:cs="Georgia"/>
          <w:b/>
          <w:i/>
        </w:rPr>
      </w:pPr>
      <w:r>
        <w:rPr>
          <w:rFonts w:ascii="Georgia" w:eastAsia="Georgia" w:hAnsi="Georgia" w:cs="Georgia"/>
          <w:b/>
          <w:i/>
        </w:rPr>
        <w:lastRenderedPageBreak/>
        <w:t>Table. 1. Characteristic for the selected music</w:t>
      </w:r>
    </w:p>
    <w:tbl>
      <w:tblPr>
        <w:tblStyle w:val="Style10"/>
        <w:tblW w:w="93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490"/>
        <w:gridCol w:w="6855"/>
      </w:tblGrid>
      <w:tr w:rsidR="001A6ABB" w14:paraId="74F7D4A6" w14:textId="77777777">
        <w:trPr>
          <w:trHeight w:val="930"/>
        </w:trPr>
        <w:tc>
          <w:tcPr>
            <w:tcW w:w="93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5C4B2"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rPr>
              <w:t>Characteristics</w:t>
            </w:r>
          </w:p>
        </w:tc>
      </w:tr>
      <w:tr w:rsidR="001A6ABB" w14:paraId="6C17DEC1" w14:textId="77777777">
        <w:trPr>
          <w:trHeight w:val="141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A5EB66" w14:textId="77777777" w:rsidR="001A6ABB" w:rsidRDefault="00000000">
            <w:pPr>
              <w:spacing w:before="240" w:after="240" w:line="480" w:lineRule="auto"/>
              <w:rPr>
                <w:rFonts w:ascii="Georgia" w:eastAsia="Georgia" w:hAnsi="Georgia" w:cs="Georgia"/>
                <w:b/>
              </w:rPr>
            </w:pPr>
            <w:proofErr w:type="spellStart"/>
            <w:r>
              <w:rPr>
                <w:rFonts w:ascii="Georgia" w:eastAsia="Georgia" w:hAnsi="Georgia" w:cs="Georgia"/>
                <w:b/>
              </w:rPr>
              <w:t>Acousticness</w:t>
            </w:r>
            <w:proofErr w:type="spellEnd"/>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449514" w14:textId="77777777" w:rsidR="001A6ABB" w:rsidRDefault="00000000">
            <w:pPr>
              <w:spacing w:before="240" w:after="240" w:line="480" w:lineRule="auto"/>
              <w:rPr>
                <w:rFonts w:ascii="Georgia" w:eastAsia="Georgia" w:hAnsi="Georgia" w:cs="Georgia"/>
              </w:rPr>
            </w:pPr>
            <w:r>
              <w:rPr>
                <w:rFonts w:ascii="Georgia" w:eastAsia="Georgia" w:hAnsi="Georgia" w:cs="Georgia"/>
              </w:rPr>
              <w:t>A confidence measure from 0 to 1 indicate how acoustic the music is. 1.0 represents high confidence the track is acoustic.</w:t>
            </w:r>
          </w:p>
        </w:tc>
      </w:tr>
      <w:tr w:rsidR="001A6ABB" w14:paraId="627FBC10"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97EAF" w14:textId="77777777" w:rsidR="001A6ABB" w:rsidRDefault="00000000">
            <w:pPr>
              <w:spacing w:before="240" w:after="240" w:line="480" w:lineRule="auto"/>
              <w:rPr>
                <w:rFonts w:ascii="Georgia" w:eastAsia="Georgia" w:hAnsi="Georgia" w:cs="Georgia"/>
                <w:b/>
              </w:rPr>
            </w:pPr>
            <w:r>
              <w:rPr>
                <w:rFonts w:ascii="Georgia" w:eastAsia="Georgia" w:hAnsi="Georgia" w:cs="Georgia"/>
                <w:b/>
              </w:rPr>
              <w:t>Danceability</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0DE10E" w14:textId="77777777" w:rsidR="001A6ABB" w:rsidRDefault="00000000">
            <w:pPr>
              <w:spacing w:before="240" w:after="240" w:line="480" w:lineRule="auto"/>
              <w:rPr>
                <w:rFonts w:ascii="Georgia" w:eastAsia="Georgia" w:hAnsi="Georgia" w:cs="Georgia"/>
              </w:rPr>
            </w:pPr>
            <w:r>
              <w:rPr>
                <w:rFonts w:ascii="Georgia" w:eastAsia="Georgia" w:hAnsi="Georgia" w:cs="Georgia"/>
              </w:rPr>
              <w:t>Ranges from 0 to 1. It tells how danceable the music is.</w:t>
            </w:r>
          </w:p>
        </w:tc>
      </w:tr>
      <w:tr w:rsidR="001A6ABB" w14:paraId="36BE9414"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E93D1" w14:textId="77777777" w:rsidR="001A6ABB" w:rsidRDefault="00000000">
            <w:pPr>
              <w:spacing w:before="240" w:after="240" w:line="480" w:lineRule="auto"/>
              <w:rPr>
                <w:rFonts w:ascii="Georgia" w:eastAsia="Georgia" w:hAnsi="Georgia" w:cs="Georgia"/>
                <w:b/>
              </w:rPr>
            </w:pPr>
            <w:proofErr w:type="spellStart"/>
            <w:r>
              <w:rPr>
                <w:rFonts w:ascii="Georgia" w:eastAsia="Georgia" w:hAnsi="Georgia" w:cs="Georgia"/>
                <w:b/>
              </w:rPr>
              <w:t>Duration_ms</w:t>
            </w:r>
            <w:proofErr w:type="spellEnd"/>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59A93F" w14:textId="77777777" w:rsidR="001A6ABB" w:rsidRDefault="00000000">
            <w:pPr>
              <w:spacing w:before="240" w:after="240" w:line="480" w:lineRule="auto"/>
              <w:rPr>
                <w:rFonts w:ascii="Georgia" w:eastAsia="Georgia" w:hAnsi="Georgia" w:cs="Georgia"/>
              </w:rPr>
            </w:pPr>
            <w:r>
              <w:rPr>
                <w:rFonts w:ascii="Georgia" w:eastAsia="Georgia" w:hAnsi="Georgia" w:cs="Georgia"/>
              </w:rPr>
              <w:t>It tells how long the music is.</w:t>
            </w:r>
          </w:p>
        </w:tc>
      </w:tr>
      <w:tr w:rsidR="001A6ABB" w14:paraId="2E7E5F6A" w14:textId="77777777">
        <w:trPr>
          <w:trHeight w:val="141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4393F7" w14:textId="77777777" w:rsidR="001A6ABB" w:rsidRDefault="00000000">
            <w:pPr>
              <w:spacing w:before="240" w:after="240" w:line="480" w:lineRule="auto"/>
              <w:rPr>
                <w:rFonts w:ascii="Georgia" w:eastAsia="Georgia" w:hAnsi="Georgia" w:cs="Georgia"/>
                <w:b/>
              </w:rPr>
            </w:pPr>
            <w:r>
              <w:rPr>
                <w:rFonts w:ascii="Georgia" w:eastAsia="Georgia" w:hAnsi="Georgia" w:cs="Georgia"/>
                <w:b/>
              </w:rPr>
              <w:t>Energy</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03642"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It </w:t>
            </w:r>
            <w:proofErr w:type="gramStart"/>
            <w:r>
              <w:rPr>
                <w:rFonts w:ascii="Georgia" w:eastAsia="Georgia" w:hAnsi="Georgia" w:cs="Georgia"/>
              </w:rPr>
              <w:t>measure</w:t>
            </w:r>
            <w:proofErr w:type="gramEnd"/>
            <w:r>
              <w:rPr>
                <w:rFonts w:ascii="Georgia" w:eastAsia="Georgia" w:hAnsi="Georgia" w:cs="Georgia"/>
              </w:rPr>
              <w:t xml:space="preserve"> from 0 to 1 and represent the intensity and activity of the music.</w:t>
            </w:r>
          </w:p>
        </w:tc>
      </w:tr>
      <w:tr w:rsidR="001A6ABB" w14:paraId="0DF2586B" w14:textId="77777777">
        <w:trPr>
          <w:trHeight w:val="141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F2C64" w14:textId="77777777" w:rsidR="001A6ABB" w:rsidRDefault="00000000">
            <w:pPr>
              <w:spacing w:before="240" w:after="240" w:line="480" w:lineRule="auto"/>
              <w:rPr>
                <w:rFonts w:ascii="Georgia" w:eastAsia="Georgia" w:hAnsi="Georgia" w:cs="Georgia"/>
                <w:b/>
              </w:rPr>
            </w:pPr>
            <w:proofErr w:type="spellStart"/>
            <w:r>
              <w:rPr>
                <w:rFonts w:ascii="Georgia" w:eastAsia="Georgia" w:hAnsi="Georgia" w:cs="Georgia"/>
                <w:b/>
              </w:rPr>
              <w:t>Instrumentalness</w:t>
            </w:r>
            <w:proofErr w:type="spellEnd"/>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F6CBB9" w14:textId="77777777" w:rsidR="001A6ABB" w:rsidRDefault="00000000">
            <w:pPr>
              <w:spacing w:before="240" w:after="240" w:line="480" w:lineRule="auto"/>
              <w:rPr>
                <w:rFonts w:ascii="Georgia" w:eastAsia="Georgia" w:hAnsi="Georgia" w:cs="Georgia"/>
              </w:rPr>
            </w:pPr>
            <w:r>
              <w:rPr>
                <w:rFonts w:ascii="Georgia" w:eastAsia="Georgia" w:hAnsi="Georgia" w:cs="Georgia"/>
              </w:rPr>
              <w:t>It indicates amount of vocal content in the music. It ranges from 0 to 1.</w:t>
            </w:r>
          </w:p>
        </w:tc>
      </w:tr>
      <w:tr w:rsidR="001A6ABB" w14:paraId="343CD712"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36BD0A" w14:textId="77777777" w:rsidR="001A6ABB" w:rsidRDefault="00000000">
            <w:pPr>
              <w:spacing w:before="240" w:after="240" w:line="480" w:lineRule="auto"/>
              <w:rPr>
                <w:rFonts w:ascii="Georgia" w:eastAsia="Georgia" w:hAnsi="Georgia" w:cs="Georgia"/>
                <w:b/>
              </w:rPr>
            </w:pPr>
            <w:r>
              <w:rPr>
                <w:rFonts w:ascii="Georgia" w:eastAsia="Georgia" w:hAnsi="Georgia" w:cs="Georgia"/>
                <w:b/>
              </w:rPr>
              <w:t>Key</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EFD01" w14:textId="77777777" w:rsidR="001A6ABB" w:rsidRDefault="00000000">
            <w:pPr>
              <w:spacing w:before="240" w:after="240" w:line="480" w:lineRule="auto"/>
              <w:rPr>
                <w:rFonts w:ascii="Georgia" w:eastAsia="Georgia" w:hAnsi="Georgia" w:cs="Georgia"/>
              </w:rPr>
            </w:pPr>
            <w:r>
              <w:rPr>
                <w:rFonts w:ascii="Georgia" w:eastAsia="Georgia" w:hAnsi="Georgia" w:cs="Georgia"/>
              </w:rPr>
              <w:t>The pitch in the music.</w:t>
            </w:r>
          </w:p>
        </w:tc>
      </w:tr>
      <w:tr w:rsidR="001A6ABB" w14:paraId="7946988B"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3A0DD" w14:textId="77777777" w:rsidR="001A6ABB" w:rsidRDefault="00000000">
            <w:pPr>
              <w:spacing w:before="240" w:after="240" w:line="480" w:lineRule="auto"/>
              <w:rPr>
                <w:rFonts w:ascii="Georgia" w:eastAsia="Georgia" w:hAnsi="Georgia" w:cs="Georgia"/>
                <w:b/>
              </w:rPr>
            </w:pPr>
            <w:r>
              <w:rPr>
                <w:rFonts w:ascii="Georgia" w:eastAsia="Georgia" w:hAnsi="Georgia" w:cs="Georgia"/>
                <w:b/>
              </w:rPr>
              <w:t>Liveness</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0EF12A" w14:textId="77777777" w:rsidR="001A6ABB" w:rsidRDefault="00000000">
            <w:pPr>
              <w:spacing w:before="240" w:after="240" w:line="480" w:lineRule="auto"/>
              <w:rPr>
                <w:rFonts w:ascii="Georgia" w:eastAsia="Georgia" w:hAnsi="Georgia" w:cs="Georgia"/>
              </w:rPr>
            </w:pPr>
            <w:r>
              <w:rPr>
                <w:rFonts w:ascii="Georgia" w:eastAsia="Georgia" w:hAnsi="Georgia" w:cs="Georgia"/>
              </w:rPr>
              <w:t>It indicates the presence of any audience in the recording.</w:t>
            </w:r>
          </w:p>
        </w:tc>
      </w:tr>
      <w:tr w:rsidR="001A6ABB" w14:paraId="01A948D2"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706DB" w14:textId="77777777" w:rsidR="001A6ABB" w:rsidRDefault="00000000">
            <w:pPr>
              <w:spacing w:before="240" w:after="240" w:line="480" w:lineRule="auto"/>
              <w:rPr>
                <w:rFonts w:ascii="Georgia" w:eastAsia="Georgia" w:hAnsi="Georgia" w:cs="Georgia"/>
                <w:b/>
              </w:rPr>
            </w:pPr>
            <w:r>
              <w:rPr>
                <w:rFonts w:ascii="Georgia" w:eastAsia="Georgia" w:hAnsi="Georgia" w:cs="Georgia"/>
                <w:b/>
              </w:rPr>
              <w:t>Loudness</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ECADD" w14:textId="77777777" w:rsidR="001A6ABB" w:rsidRDefault="00000000">
            <w:pPr>
              <w:spacing w:before="240" w:after="240" w:line="480" w:lineRule="auto"/>
              <w:rPr>
                <w:rFonts w:ascii="Georgia" w:eastAsia="Georgia" w:hAnsi="Georgia" w:cs="Georgia"/>
              </w:rPr>
            </w:pPr>
            <w:r>
              <w:rPr>
                <w:rFonts w:ascii="Georgia" w:eastAsia="Georgia" w:hAnsi="Georgia" w:cs="Georgia"/>
              </w:rPr>
              <w:t>The greater the value is, the louder the music is.</w:t>
            </w:r>
          </w:p>
        </w:tc>
      </w:tr>
      <w:tr w:rsidR="001A6ABB" w14:paraId="7B68AAD9"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B4D2C" w14:textId="77777777" w:rsidR="001A6ABB" w:rsidRDefault="00000000">
            <w:pPr>
              <w:spacing w:before="240" w:after="240" w:line="480" w:lineRule="auto"/>
              <w:rPr>
                <w:rFonts w:ascii="Georgia" w:eastAsia="Georgia" w:hAnsi="Georgia" w:cs="Georgia"/>
                <w:b/>
              </w:rPr>
            </w:pPr>
            <w:r>
              <w:rPr>
                <w:rFonts w:ascii="Georgia" w:eastAsia="Georgia" w:hAnsi="Georgia" w:cs="Georgia"/>
                <w:b/>
              </w:rPr>
              <w:lastRenderedPageBreak/>
              <w:t>Mode</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AC6343" w14:textId="77777777" w:rsidR="001A6ABB" w:rsidRDefault="00000000">
            <w:pPr>
              <w:spacing w:before="240" w:after="240" w:line="480" w:lineRule="auto"/>
              <w:rPr>
                <w:rFonts w:ascii="Georgia" w:eastAsia="Georgia" w:hAnsi="Georgia" w:cs="Georgia"/>
              </w:rPr>
            </w:pPr>
            <w:r>
              <w:rPr>
                <w:rFonts w:ascii="Georgia" w:eastAsia="Georgia" w:hAnsi="Georgia" w:cs="Georgia"/>
              </w:rPr>
              <w:t>It indicates either major or minor.</w:t>
            </w:r>
          </w:p>
        </w:tc>
      </w:tr>
      <w:tr w:rsidR="001A6ABB" w14:paraId="2A1C40A9" w14:textId="77777777">
        <w:trPr>
          <w:trHeight w:val="237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6F38CB" w14:textId="77777777" w:rsidR="001A6ABB" w:rsidRDefault="00000000">
            <w:pPr>
              <w:spacing w:before="240" w:after="240" w:line="480" w:lineRule="auto"/>
              <w:rPr>
                <w:rFonts w:ascii="Georgia" w:eastAsia="Georgia" w:hAnsi="Georgia" w:cs="Georgia"/>
                <w:b/>
              </w:rPr>
            </w:pPr>
            <w:proofErr w:type="spellStart"/>
            <w:r>
              <w:rPr>
                <w:rFonts w:ascii="Georgia" w:eastAsia="Georgia" w:hAnsi="Georgia" w:cs="Georgia"/>
                <w:b/>
              </w:rPr>
              <w:t>Speechiness</w:t>
            </w:r>
            <w:proofErr w:type="spellEnd"/>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E2CE97" w14:textId="77777777" w:rsidR="001A6ABB" w:rsidRDefault="00000000">
            <w:pPr>
              <w:spacing w:before="240" w:after="240" w:line="480" w:lineRule="auto"/>
              <w:rPr>
                <w:rFonts w:ascii="Georgia" w:eastAsia="Georgia" w:hAnsi="Georgia" w:cs="Georgia"/>
              </w:rPr>
            </w:pPr>
            <w:r>
              <w:rPr>
                <w:rFonts w:ascii="Georgia" w:eastAsia="Georgia" w:hAnsi="Georgia" w:cs="Georgia"/>
              </w:rPr>
              <w:t>Value above 0.66 describe the music are probably made entirely of spoken words. Values between 0.33 and 0.66 describe tracks that may contain both music and speech. Value below 0.33 most likely represent music and other non-speech-like tracks.</w:t>
            </w:r>
          </w:p>
        </w:tc>
      </w:tr>
      <w:tr w:rsidR="001A6ABB" w14:paraId="60B0D3AF"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96A04" w14:textId="77777777" w:rsidR="001A6ABB" w:rsidRDefault="00000000">
            <w:pPr>
              <w:spacing w:before="240" w:after="240" w:line="480" w:lineRule="auto"/>
              <w:rPr>
                <w:rFonts w:ascii="Georgia" w:eastAsia="Georgia" w:hAnsi="Georgia" w:cs="Georgia"/>
                <w:b/>
              </w:rPr>
            </w:pPr>
            <w:r>
              <w:rPr>
                <w:rFonts w:ascii="Georgia" w:eastAsia="Georgia" w:hAnsi="Georgia" w:cs="Georgia"/>
                <w:b/>
              </w:rPr>
              <w:t>Tempo</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94CE07" w14:textId="77777777" w:rsidR="001A6ABB" w:rsidRDefault="00000000">
            <w:pPr>
              <w:spacing w:before="240" w:after="240" w:line="480" w:lineRule="auto"/>
              <w:rPr>
                <w:rFonts w:ascii="Georgia" w:eastAsia="Georgia" w:hAnsi="Georgia" w:cs="Georgia"/>
              </w:rPr>
            </w:pPr>
            <w:r>
              <w:rPr>
                <w:rFonts w:ascii="Georgia" w:eastAsia="Georgia" w:hAnsi="Georgia" w:cs="Georgia"/>
              </w:rPr>
              <w:t>The overall estimated tempo in beats per minute.</w:t>
            </w:r>
          </w:p>
        </w:tc>
      </w:tr>
      <w:tr w:rsidR="001A6ABB" w14:paraId="2B48E893"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5C50D" w14:textId="77777777" w:rsidR="001A6ABB" w:rsidRDefault="00000000">
            <w:pPr>
              <w:spacing w:before="240" w:after="240" w:line="480" w:lineRule="auto"/>
              <w:rPr>
                <w:rFonts w:ascii="Georgia" w:eastAsia="Georgia" w:hAnsi="Georgia" w:cs="Georgia"/>
                <w:b/>
              </w:rPr>
            </w:pPr>
            <w:r>
              <w:rPr>
                <w:rFonts w:ascii="Georgia" w:eastAsia="Georgia" w:hAnsi="Georgia" w:cs="Georgia"/>
                <w:b/>
              </w:rPr>
              <w:t>Obtained date</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5573D1" w14:textId="77777777" w:rsidR="001A6ABB" w:rsidRDefault="00000000">
            <w:pPr>
              <w:spacing w:before="240" w:after="240" w:line="480" w:lineRule="auto"/>
              <w:rPr>
                <w:rFonts w:ascii="Georgia" w:eastAsia="Georgia" w:hAnsi="Georgia" w:cs="Georgia"/>
              </w:rPr>
            </w:pPr>
            <w:r>
              <w:rPr>
                <w:rFonts w:ascii="Georgia" w:eastAsia="Georgia" w:hAnsi="Georgia" w:cs="Georgia"/>
              </w:rPr>
              <w:t>The data when it released.</w:t>
            </w:r>
          </w:p>
        </w:tc>
      </w:tr>
      <w:tr w:rsidR="001A6ABB" w14:paraId="33447DDA" w14:textId="77777777">
        <w:trPr>
          <w:trHeight w:val="141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F2C77" w14:textId="77777777" w:rsidR="001A6ABB" w:rsidRDefault="00000000">
            <w:pPr>
              <w:spacing w:before="240" w:after="240" w:line="480" w:lineRule="auto"/>
              <w:rPr>
                <w:rFonts w:ascii="Georgia" w:eastAsia="Georgia" w:hAnsi="Georgia" w:cs="Georgia"/>
                <w:b/>
              </w:rPr>
            </w:pPr>
            <w:r>
              <w:rPr>
                <w:rFonts w:ascii="Georgia" w:eastAsia="Georgia" w:hAnsi="Georgia" w:cs="Georgia"/>
                <w:b/>
              </w:rPr>
              <w:t>Valence</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99BA3"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It </w:t>
            </w:r>
            <w:proofErr w:type="gramStart"/>
            <w:r>
              <w:rPr>
                <w:rFonts w:ascii="Georgia" w:eastAsia="Georgia" w:hAnsi="Georgia" w:cs="Georgia"/>
              </w:rPr>
              <w:t>measure</w:t>
            </w:r>
            <w:proofErr w:type="gramEnd"/>
            <w:r>
              <w:rPr>
                <w:rFonts w:ascii="Georgia" w:eastAsia="Georgia" w:hAnsi="Georgia" w:cs="Georgia"/>
              </w:rPr>
              <w:t xml:space="preserve"> the musical positiveness of the music. The higher the value, the more positive the music is.</w:t>
            </w:r>
          </w:p>
        </w:tc>
      </w:tr>
      <w:tr w:rsidR="001A6ABB" w14:paraId="17FFE862" w14:textId="77777777">
        <w:trPr>
          <w:trHeight w:val="9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CF287" w14:textId="77777777" w:rsidR="001A6ABB" w:rsidRDefault="00000000">
            <w:pPr>
              <w:spacing w:before="240" w:after="240" w:line="480" w:lineRule="auto"/>
              <w:rPr>
                <w:rFonts w:ascii="Georgia" w:eastAsia="Georgia" w:hAnsi="Georgia" w:cs="Georgia"/>
                <w:b/>
              </w:rPr>
            </w:pPr>
            <w:r>
              <w:rPr>
                <w:rFonts w:ascii="Georgia" w:eastAsia="Georgia" w:hAnsi="Georgia" w:cs="Georgia"/>
                <w:b/>
              </w:rPr>
              <w:t>Music genre</w:t>
            </w:r>
          </w:p>
        </w:tc>
        <w:tc>
          <w:tcPr>
            <w:tcW w:w="6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1192E" w14:textId="77777777" w:rsidR="001A6ABB" w:rsidRDefault="00000000">
            <w:pPr>
              <w:spacing w:before="240" w:after="240" w:line="480" w:lineRule="auto"/>
              <w:rPr>
                <w:rFonts w:ascii="Georgia" w:eastAsia="Georgia" w:hAnsi="Georgia" w:cs="Georgia"/>
              </w:rPr>
            </w:pPr>
            <w:r>
              <w:rPr>
                <w:rFonts w:ascii="Georgia" w:eastAsia="Georgia" w:hAnsi="Georgia" w:cs="Georgia"/>
              </w:rPr>
              <w:t>The type of the music.</w:t>
            </w:r>
          </w:p>
        </w:tc>
      </w:tr>
    </w:tbl>
    <w:p w14:paraId="4F82B5F1" w14:textId="77777777" w:rsidR="001A6ABB" w:rsidRDefault="001A6ABB">
      <w:pPr>
        <w:spacing w:before="240" w:after="240" w:line="480" w:lineRule="auto"/>
        <w:rPr>
          <w:rFonts w:ascii="Georgia" w:eastAsia="Georgia" w:hAnsi="Georgia" w:cs="Georgia"/>
        </w:rPr>
      </w:pPr>
    </w:p>
    <w:p w14:paraId="648ABD2F" w14:textId="77777777" w:rsidR="001A6ABB" w:rsidRDefault="00000000">
      <w:pPr>
        <w:spacing w:before="240" w:after="240" w:line="480" w:lineRule="auto"/>
        <w:rPr>
          <w:rFonts w:ascii="Georgia" w:eastAsia="Georgia" w:hAnsi="Georgia" w:cs="Georgia"/>
        </w:rPr>
      </w:pPr>
      <w:r>
        <w:rPr>
          <w:rFonts w:ascii="Georgia" w:eastAsia="Georgia" w:hAnsi="Georgia" w:cs="Georgia"/>
        </w:rPr>
        <w:t>Table</w:t>
      </w:r>
      <w:r>
        <w:rPr>
          <w:rFonts w:ascii="Georgia" w:eastAsia="SimSun" w:hAnsi="Georgia" w:cs="Georgia"/>
        </w:rPr>
        <w:t xml:space="preserve"> </w:t>
      </w:r>
      <w:r>
        <w:rPr>
          <w:rFonts w:ascii="Georgia" w:eastAsia="Georgia" w:hAnsi="Georgia" w:cs="Georgia"/>
        </w:rPr>
        <w:t>2 shows the summary of the cleaned dataset. Here, we can quickly check the mean, median, and range of each attribute.</w:t>
      </w:r>
    </w:p>
    <w:p w14:paraId="39889DB9" w14:textId="77777777" w:rsidR="001A6ABB" w:rsidRDefault="00000000">
      <w:pPr>
        <w:spacing w:before="240" w:after="240" w:line="480" w:lineRule="auto"/>
        <w:rPr>
          <w:rFonts w:ascii="Georgia" w:eastAsia="Georgia" w:hAnsi="Georgia" w:cs="Georgia"/>
          <w:b/>
          <w:i/>
        </w:rPr>
      </w:pPr>
      <w:r>
        <w:rPr>
          <w:rFonts w:ascii="Georgia" w:eastAsia="Georgia" w:hAnsi="Georgia" w:cs="Georgia"/>
          <w:b/>
          <w:i/>
        </w:rPr>
        <w:t>Table. 2. Summary of the cleaned dataset</w:t>
      </w:r>
    </w:p>
    <w:p w14:paraId="4917A064" w14:textId="77777777" w:rsidR="001A6ABB" w:rsidRDefault="00000000">
      <w:pPr>
        <w:spacing w:before="240" w:after="240" w:line="480" w:lineRule="auto"/>
        <w:rPr>
          <w:rFonts w:ascii="Georgia" w:eastAsia="Georgia" w:hAnsi="Georgia" w:cs="Georgia"/>
        </w:rPr>
      </w:pPr>
      <w:r>
        <w:rPr>
          <w:rFonts w:ascii="Georgia" w:eastAsia="Georgia" w:hAnsi="Georgia" w:cs="Georgia"/>
          <w:noProof/>
        </w:rPr>
        <w:lastRenderedPageBreak/>
        <w:drawing>
          <wp:inline distT="114300" distB="114300" distL="114300" distR="114300" wp14:anchorId="17A8F6D0" wp14:editId="4811377E">
            <wp:extent cx="4071620" cy="321500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7"/>
                    <a:srcRect/>
                    <a:stretch>
                      <a:fillRect/>
                    </a:stretch>
                  </pic:blipFill>
                  <pic:spPr>
                    <a:xfrm>
                      <a:off x="0" y="0"/>
                      <a:ext cx="4071938" cy="3215244"/>
                    </a:xfrm>
                    <a:prstGeom prst="rect">
                      <a:avLst/>
                    </a:prstGeom>
                  </pic:spPr>
                </pic:pic>
              </a:graphicData>
            </a:graphic>
          </wp:inline>
        </w:drawing>
      </w:r>
    </w:p>
    <w:p w14:paraId="2A710288" w14:textId="77777777" w:rsidR="001A6ABB" w:rsidRDefault="00000000">
      <w:pPr>
        <w:spacing w:before="240" w:after="240" w:line="480" w:lineRule="auto"/>
        <w:rPr>
          <w:rFonts w:ascii="Georgia" w:eastAsia="Georgia" w:hAnsi="Georgia" w:cs="Georgia"/>
        </w:rPr>
      </w:pPr>
      <w:r>
        <w:rPr>
          <w:rFonts w:ascii="Georgia" w:eastAsia="Georgia" w:hAnsi="Georgia" w:cs="Georgia"/>
          <w:noProof/>
        </w:rPr>
        <w:drawing>
          <wp:inline distT="114300" distB="114300" distL="114300" distR="114300" wp14:anchorId="578AC3E0" wp14:editId="01893FD2">
            <wp:extent cx="4243070" cy="223710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8"/>
                    <a:srcRect/>
                    <a:stretch>
                      <a:fillRect/>
                    </a:stretch>
                  </pic:blipFill>
                  <pic:spPr>
                    <a:xfrm>
                      <a:off x="0" y="0"/>
                      <a:ext cx="4243388" cy="2237299"/>
                    </a:xfrm>
                    <a:prstGeom prst="rect">
                      <a:avLst/>
                    </a:prstGeom>
                  </pic:spPr>
                </pic:pic>
              </a:graphicData>
            </a:graphic>
          </wp:inline>
        </w:drawing>
      </w:r>
    </w:p>
    <w:p w14:paraId="4C7AEBF4" w14:textId="77777777" w:rsidR="001A6ABB" w:rsidRDefault="001A6ABB">
      <w:pPr>
        <w:spacing w:before="240" w:after="240" w:line="480" w:lineRule="auto"/>
        <w:rPr>
          <w:rFonts w:ascii="Georgia" w:eastAsia="Georgia" w:hAnsi="Georgia" w:cs="Georgia"/>
        </w:rPr>
      </w:pPr>
    </w:p>
    <w:p w14:paraId="22BAD399" w14:textId="77777777" w:rsidR="001A6ABB" w:rsidRDefault="001A6ABB">
      <w:pPr>
        <w:spacing w:before="240" w:after="240" w:line="480" w:lineRule="auto"/>
        <w:rPr>
          <w:rFonts w:ascii="Georgia" w:eastAsia="Georgia" w:hAnsi="Georgia" w:cs="Georgia"/>
        </w:rPr>
      </w:pPr>
    </w:p>
    <w:p w14:paraId="745453E5" w14:textId="77777777" w:rsidR="001A6ABB" w:rsidRDefault="00000000">
      <w:pPr>
        <w:spacing w:before="240" w:after="240" w:line="480" w:lineRule="auto"/>
        <w:rPr>
          <w:rFonts w:ascii="Georgia" w:eastAsia="Georgia" w:hAnsi="Georgia" w:cs="Georgia"/>
        </w:rPr>
      </w:pPr>
      <w:r>
        <w:rPr>
          <w:rFonts w:ascii="Georgia" w:eastAsia="Georgia" w:hAnsi="Georgia" w:cs="Georgia"/>
        </w:rPr>
        <w:t>Table</w:t>
      </w:r>
      <w:r>
        <w:rPr>
          <w:rFonts w:ascii="Georgia" w:eastAsia="SimSun" w:hAnsi="Georgia" w:cs="Georgia"/>
        </w:rPr>
        <w:t xml:space="preserve"> </w:t>
      </w:r>
      <w:r>
        <w:rPr>
          <w:rFonts w:ascii="Georgia" w:eastAsia="Georgia" w:hAnsi="Georgia" w:cs="Georgia"/>
        </w:rPr>
        <w:t>3 shows the summary of the cleaned dataset. Here, we can quickly check the mean, median, and range of each attribute.</w:t>
      </w:r>
    </w:p>
    <w:p w14:paraId="622364B0" w14:textId="77777777" w:rsidR="001A6ABB" w:rsidRDefault="00000000">
      <w:pPr>
        <w:spacing w:before="240" w:after="240" w:line="480" w:lineRule="auto"/>
        <w:rPr>
          <w:rFonts w:ascii="Georgia" w:eastAsia="Georgia" w:hAnsi="Georgia" w:cs="Georgia"/>
          <w:b/>
          <w:i/>
        </w:rPr>
      </w:pPr>
      <w:r>
        <w:rPr>
          <w:rFonts w:ascii="Georgia" w:eastAsia="Georgia" w:hAnsi="Georgia" w:cs="Georgia"/>
          <w:b/>
          <w:i/>
        </w:rPr>
        <w:t>Table. 3. Summary of the cleaned dataset</w:t>
      </w:r>
    </w:p>
    <w:p w14:paraId="02DA8E61" w14:textId="77777777" w:rsidR="001A6ABB" w:rsidRDefault="00000000">
      <w:pPr>
        <w:spacing w:before="240" w:after="240" w:line="480" w:lineRule="auto"/>
        <w:rPr>
          <w:rFonts w:ascii="Georgia" w:eastAsia="Georgia" w:hAnsi="Georgia" w:cs="Georgia"/>
        </w:rPr>
      </w:pPr>
      <w:r>
        <w:rPr>
          <w:rFonts w:ascii="Georgia" w:eastAsia="Georgia" w:hAnsi="Georgia" w:cs="Georgia"/>
          <w:noProof/>
        </w:rPr>
        <w:lastRenderedPageBreak/>
        <w:drawing>
          <wp:inline distT="114300" distB="114300" distL="114300" distR="114300" wp14:anchorId="09620DCB" wp14:editId="11B7E88F">
            <wp:extent cx="5943600" cy="2946400"/>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21" name="image33.png"/>
                    <pic:cNvPicPr preferRelativeResize="0"/>
                  </pic:nvPicPr>
                  <pic:blipFill>
                    <a:blip r:embed="rId9"/>
                    <a:srcRect/>
                    <a:stretch>
                      <a:fillRect/>
                    </a:stretch>
                  </pic:blipFill>
                  <pic:spPr>
                    <a:xfrm>
                      <a:off x="0" y="0"/>
                      <a:ext cx="5943600" cy="2946400"/>
                    </a:xfrm>
                    <a:prstGeom prst="rect">
                      <a:avLst/>
                    </a:prstGeom>
                  </pic:spPr>
                </pic:pic>
              </a:graphicData>
            </a:graphic>
          </wp:inline>
        </w:drawing>
      </w:r>
    </w:p>
    <w:p w14:paraId="1594DBEF" w14:textId="77777777" w:rsidR="001A6ABB" w:rsidRDefault="00000000">
      <w:pPr>
        <w:spacing w:before="240" w:after="240" w:line="480" w:lineRule="auto"/>
        <w:rPr>
          <w:rFonts w:ascii="Georgia" w:eastAsia="Georgia" w:hAnsi="Georgia" w:cs="Georgia"/>
        </w:rPr>
      </w:pPr>
      <w:r>
        <w:rPr>
          <w:rFonts w:ascii="Georgia" w:eastAsia="Georgia" w:hAnsi="Georgia" w:cs="Georgia"/>
        </w:rPr>
        <w:t>Table 4 shows the counts for each music genre and the related sums of popularity and averages of popularity in descending order.</w:t>
      </w:r>
    </w:p>
    <w:p w14:paraId="0AC61840" w14:textId="77777777" w:rsidR="001A6ABB" w:rsidRDefault="00000000">
      <w:pPr>
        <w:spacing w:before="240" w:after="240" w:line="480" w:lineRule="auto"/>
        <w:rPr>
          <w:rFonts w:ascii="Georgia" w:eastAsia="Georgia" w:hAnsi="Georgia" w:cs="Georgia"/>
          <w:b/>
          <w:i/>
        </w:rPr>
      </w:pPr>
      <w:r>
        <w:rPr>
          <w:rFonts w:ascii="Georgia" w:eastAsia="Georgia" w:hAnsi="Georgia" w:cs="Georgia"/>
          <w:b/>
          <w:i/>
        </w:rPr>
        <w:t>Table. 4. Popularity &amp; Music Genre</w:t>
      </w:r>
    </w:p>
    <w:p w14:paraId="6C9D111C" w14:textId="77777777" w:rsidR="001A6ABB" w:rsidRDefault="00000000">
      <w:pPr>
        <w:spacing w:before="240" w:after="240" w:line="480" w:lineRule="auto"/>
        <w:rPr>
          <w:rFonts w:ascii="Georgia" w:eastAsia="Georgia" w:hAnsi="Georgia" w:cs="Georgia"/>
        </w:rPr>
      </w:pPr>
      <w:r>
        <w:rPr>
          <w:rFonts w:ascii="Georgia" w:eastAsia="Georgia" w:hAnsi="Georgia" w:cs="Georgia"/>
          <w:noProof/>
        </w:rPr>
        <w:drawing>
          <wp:inline distT="114300" distB="114300" distL="114300" distR="114300" wp14:anchorId="576183B0" wp14:editId="5305CEF1">
            <wp:extent cx="3254375" cy="1964690"/>
            <wp:effectExtent l="0" t="0" r="6985" b="1270"/>
            <wp:docPr id="31" name="image32.png"/>
            <wp:cNvGraphicFramePr/>
            <a:graphic xmlns:a="http://schemas.openxmlformats.org/drawingml/2006/main">
              <a:graphicData uri="http://schemas.openxmlformats.org/drawingml/2006/picture">
                <pic:pic xmlns:pic="http://schemas.openxmlformats.org/drawingml/2006/picture">
                  <pic:nvPicPr>
                    <pic:cNvPr id="31" name="image32.png"/>
                    <pic:cNvPicPr preferRelativeResize="0"/>
                  </pic:nvPicPr>
                  <pic:blipFill>
                    <a:blip r:embed="rId10"/>
                    <a:srcRect/>
                    <a:stretch>
                      <a:fillRect/>
                    </a:stretch>
                  </pic:blipFill>
                  <pic:spPr>
                    <a:xfrm>
                      <a:off x="0" y="0"/>
                      <a:ext cx="3254375" cy="1964690"/>
                    </a:xfrm>
                    <a:prstGeom prst="rect">
                      <a:avLst/>
                    </a:prstGeom>
                  </pic:spPr>
                </pic:pic>
              </a:graphicData>
            </a:graphic>
          </wp:inline>
        </w:drawing>
      </w:r>
    </w:p>
    <w:p w14:paraId="60A65269" w14:textId="77777777" w:rsidR="001A6ABB" w:rsidRDefault="001A6ABB">
      <w:pPr>
        <w:spacing w:before="240" w:after="240" w:line="480" w:lineRule="auto"/>
        <w:rPr>
          <w:rFonts w:ascii="Georgia" w:eastAsia="Georgia" w:hAnsi="Georgia" w:cs="Georgia"/>
        </w:rPr>
      </w:pPr>
    </w:p>
    <w:p w14:paraId="67B46E11" w14:textId="77777777" w:rsidR="001A6ABB" w:rsidRDefault="00000000">
      <w:pPr>
        <w:spacing w:before="240" w:after="240" w:line="480" w:lineRule="auto"/>
        <w:jc w:val="center"/>
        <w:rPr>
          <w:rFonts w:ascii="Georgia" w:eastAsia="Georgia" w:hAnsi="Georgia" w:cs="Georgia"/>
          <w:b/>
        </w:rPr>
      </w:pPr>
      <w:r>
        <w:rPr>
          <w:rFonts w:ascii="Georgia" w:hAnsi="Georgia" w:cs="Georgia"/>
          <w:noProof/>
        </w:rPr>
        <w:lastRenderedPageBreak/>
        <w:drawing>
          <wp:inline distT="114300" distB="114300" distL="114300" distR="114300" wp14:anchorId="20E0C72C" wp14:editId="6A45B1BB">
            <wp:extent cx="3409950" cy="249809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6" name="image31.png"/>
                    <pic:cNvPicPr preferRelativeResize="0"/>
                  </pic:nvPicPr>
                  <pic:blipFill>
                    <a:blip r:embed="rId11"/>
                    <a:srcRect/>
                    <a:stretch>
                      <a:fillRect/>
                    </a:stretch>
                  </pic:blipFill>
                  <pic:spPr>
                    <a:xfrm>
                      <a:off x="0" y="0"/>
                      <a:ext cx="3409950" cy="2498292"/>
                    </a:xfrm>
                    <a:prstGeom prst="rect">
                      <a:avLst/>
                    </a:prstGeom>
                  </pic:spPr>
                </pic:pic>
              </a:graphicData>
            </a:graphic>
          </wp:inline>
        </w:drawing>
      </w:r>
    </w:p>
    <w:p w14:paraId="0FEF7FE9"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 Music genre distribution.</w:t>
      </w:r>
    </w:p>
    <w:p w14:paraId="720AB92D"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1 shows the distribution of music genre. We can see that there are 10 music </w:t>
      </w:r>
      <w:proofErr w:type="gramStart"/>
      <w:r>
        <w:rPr>
          <w:rFonts w:ascii="Georgia" w:eastAsia="Georgia" w:hAnsi="Georgia" w:cs="Georgia"/>
        </w:rPr>
        <w:t>genre</w:t>
      </w:r>
      <w:proofErr w:type="gramEnd"/>
      <w:r>
        <w:rPr>
          <w:rFonts w:ascii="Georgia" w:eastAsia="Georgia" w:hAnsi="Georgia" w:cs="Georgia"/>
        </w:rPr>
        <w:t xml:space="preserve"> in total and are evenly distributed in our dataset.</w:t>
      </w:r>
    </w:p>
    <w:p w14:paraId="206EE1A5"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0EC04F78" wp14:editId="02B55DBA">
            <wp:extent cx="2871470" cy="233997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30" name="image30.png"/>
                    <pic:cNvPicPr preferRelativeResize="0"/>
                  </pic:nvPicPr>
                  <pic:blipFill>
                    <a:blip r:embed="rId12"/>
                    <a:srcRect/>
                    <a:stretch>
                      <a:fillRect/>
                    </a:stretch>
                  </pic:blipFill>
                  <pic:spPr>
                    <a:xfrm>
                      <a:off x="0" y="0"/>
                      <a:ext cx="2871788" cy="2339975"/>
                    </a:xfrm>
                    <a:prstGeom prst="rect">
                      <a:avLst/>
                    </a:prstGeom>
                  </pic:spPr>
                </pic:pic>
              </a:graphicData>
            </a:graphic>
          </wp:inline>
        </w:drawing>
      </w:r>
    </w:p>
    <w:p w14:paraId="58D338CD"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 Music key distribution.</w:t>
      </w:r>
    </w:p>
    <w:p w14:paraId="3A3703B7"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2 shows the distribution of music key. We can see that there are 13 music keys in total in our dataset. We know that there are 12 major keys and 12 minor keys which make up 24 keys all together. Our dataset </w:t>
      </w:r>
      <w:proofErr w:type="spellStart"/>
      <w:r>
        <w:rPr>
          <w:rFonts w:ascii="Georgia" w:eastAsia="Georgia" w:hAnsi="Georgia" w:cs="Georgia"/>
        </w:rPr>
        <w:t>coverd</w:t>
      </w:r>
      <w:proofErr w:type="spellEnd"/>
      <w:r>
        <w:rPr>
          <w:rFonts w:ascii="Georgia" w:eastAsia="Georgia" w:hAnsi="Georgia" w:cs="Georgia"/>
        </w:rPr>
        <w:t xml:space="preserve"> a little bit over 50% of all music keys.</w:t>
      </w:r>
    </w:p>
    <w:p w14:paraId="6B9644E4"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02D965B7" wp14:editId="691FD959">
            <wp:extent cx="2326640" cy="2431415"/>
            <wp:effectExtent l="0" t="0" r="5080" b="6985"/>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referRelativeResize="0"/>
                  </pic:nvPicPr>
                  <pic:blipFill>
                    <a:blip r:embed="rId13"/>
                    <a:srcRect/>
                    <a:stretch>
                      <a:fillRect/>
                    </a:stretch>
                  </pic:blipFill>
                  <pic:spPr>
                    <a:xfrm>
                      <a:off x="0" y="0"/>
                      <a:ext cx="2326640" cy="2431415"/>
                    </a:xfrm>
                    <a:prstGeom prst="rect">
                      <a:avLst/>
                    </a:prstGeom>
                  </pic:spPr>
                </pic:pic>
              </a:graphicData>
            </a:graphic>
          </wp:inline>
        </w:drawing>
      </w:r>
    </w:p>
    <w:p w14:paraId="7EDDCE9E"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3: Music mode distribution.</w:t>
      </w:r>
    </w:p>
    <w:p w14:paraId="1E4C83E7" w14:textId="77777777" w:rsidR="001A6ABB" w:rsidRDefault="00000000">
      <w:pPr>
        <w:spacing w:before="240" w:after="240" w:line="480" w:lineRule="auto"/>
        <w:rPr>
          <w:rFonts w:ascii="Georgia" w:eastAsia="Georgia" w:hAnsi="Georgia" w:cs="Georgia"/>
          <w:b/>
        </w:rPr>
      </w:pPr>
      <w:r>
        <w:rPr>
          <w:rFonts w:ascii="Georgia" w:eastAsia="Georgia" w:hAnsi="Georgia" w:cs="Georgia"/>
        </w:rPr>
        <w:t xml:space="preserve">Figure 3 shows the distribution of music mode. We can see that there are 2 music modes in our dataset. Most of the music in our dataset are major. </w:t>
      </w:r>
      <w:r>
        <w:rPr>
          <w:rFonts w:ascii="Georgia" w:eastAsia="Georgia" w:hAnsi="Georgia" w:cs="Georgia"/>
          <w:b/>
        </w:rPr>
        <w:t xml:space="preserve"> </w:t>
      </w:r>
    </w:p>
    <w:p w14:paraId="786CFC2C"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rPr>
        <w:tab/>
      </w:r>
      <w:r>
        <w:rPr>
          <w:rFonts w:ascii="Georgia" w:eastAsia="Georgia" w:hAnsi="Georgia" w:cs="Georgia"/>
        </w:rPr>
        <w:tab/>
      </w:r>
      <w:r>
        <w:rPr>
          <w:rFonts w:ascii="Georgia" w:eastAsia="Georgia" w:hAnsi="Georgia" w:cs="Georgia"/>
          <w:noProof/>
        </w:rPr>
        <w:drawing>
          <wp:inline distT="114300" distB="114300" distL="114300" distR="114300" wp14:anchorId="05E22132" wp14:editId="4F201C48">
            <wp:extent cx="3108960" cy="2806065"/>
            <wp:effectExtent l="0" t="0" r="0" b="13335"/>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14"/>
                    <a:srcRect/>
                    <a:stretch>
                      <a:fillRect/>
                    </a:stretch>
                  </pic:blipFill>
                  <pic:spPr>
                    <a:xfrm>
                      <a:off x="0" y="0"/>
                      <a:ext cx="3108960" cy="2806065"/>
                    </a:xfrm>
                    <a:prstGeom prst="rect">
                      <a:avLst/>
                    </a:prstGeom>
                  </pic:spPr>
                </pic:pic>
              </a:graphicData>
            </a:graphic>
          </wp:inline>
        </w:drawing>
      </w:r>
      <w:r>
        <w:rPr>
          <w:rFonts w:ascii="Georgia" w:eastAsia="Georgia" w:hAnsi="Georgia" w:cs="Georgia"/>
        </w:rPr>
        <w:tab/>
      </w:r>
      <w:r>
        <w:rPr>
          <w:rFonts w:ascii="Georgia" w:eastAsia="Georgia" w:hAnsi="Georgia" w:cs="Georgia"/>
        </w:rPr>
        <w:tab/>
      </w:r>
      <w:r>
        <w:rPr>
          <w:rFonts w:ascii="Georgia" w:eastAsia="Georgia" w:hAnsi="Georgia" w:cs="Georgia"/>
        </w:rPr>
        <w:tab/>
      </w:r>
    </w:p>
    <w:p w14:paraId="08131A3A"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4: Average popularity by music genre</w:t>
      </w:r>
    </w:p>
    <w:p w14:paraId="5FE1C875" w14:textId="77777777" w:rsidR="001A6ABB" w:rsidRDefault="00000000">
      <w:pPr>
        <w:spacing w:before="240" w:after="240" w:line="480" w:lineRule="auto"/>
        <w:rPr>
          <w:rFonts w:ascii="Georgia" w:eastAsia="Georgia" w:hAnsi="Georgia" w:cs="Georgia"/>
          <w:b/>
        </w:rPr>
      </w:pPr>
      <w:r>
        <w:rPr>
          <w:rFonts w:ascii="Georgia" w:eastAsia="Georgia" w:hAnsi="Georgia" w:cs="Georgia"/>
        </w:rPr>
        <w:t xml:space="preserve">Figure 4 shows the average popularity for each music genre in </w:t>
      </w:r>
      <w:proofErr w:type="spellStart"/>
      <w:r>
        <w:rPr>
          <w:rFonts w:ascii="Georgia" w:eastAsia="Georgia" w:hAnsi="Georgia" w:cs="Georgia"/>
        </w:rPr>
        <w:t>descendin</w:t>
      </w:r>
      <w:proofErr w:type="spellEnd"/>
      <w:r>
        <w:rPr>
          <w:rFonts w:ascii="Georgia" w:eastAsia="Georgia" w:hAnsi="Georgia" w:cs="Georgia"/>
        </w:rPr>
        <w:t xml:space="preserve"> order. The top 3 music genres are Rap, Rock, and Hip-Hop.</w:t>
      </w:r>
    </w:p>
    <w:p w14:paraId="73D422D7"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1DE9DAF0" wp14:editId="2F80E86E">
            <wp:extent cx="3237865" cy="2955290"/>
            <wp:effectExtent l="0" t="0" r="8255" b="127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5"/>
                    <a:srcRect/>
                    <a:stretch>
                      <a:fillRect/>
                    </a:stretch>
                  </pic:blipFill>
                  <pic:spPr>
                    <a:xfrm>
                      <a:off x="0" y="0"/>
                      <a:ext cx="3237865" cy="2955290"/>
                    </a:xfrm>
                    <a:prstGeom prst="rect">
                      <a:avLst/>
                    </a:prstGeom>
                  </pic:spPr>
                </pic:pic>
              </a:graphicData>
            </a:graphic>
          </wp:inline>
        </w:drawing>
      </w:r>
      <w:r>
        <w:rPr>
          <w:rFonts w:ascii="Georgia" w:eastAsia="Georgia" w:hAnsi="Georgia" w:cs="Georgia"/>
        </w:rPr>
        <w:tab/>
      </w:r>
    </w:p>
    <w:p w14:paraId="2C49995A"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5: Distribution of popularity by music genre</w:t>
      </w:r>
    </w:p>
    <w:p w14:paraId="1E8CE64B" w14:textId="77777777" w:rsidR="001A6ABB" w:rsidRDefault="00000000">
      <w:pPr>
        <w:spacing w:before="240" w:after="240" w:line="480" w:lineRule="auto"/>
        <w:rPr>
          <w:rFonts w:ascii="Georgia" w:eastAsia="Georgia" w:hAnsi="Georgia" w:cs="Georgia"/>
        </w:rPr>
      </w:pPr>
      <w:r>
        <w:rPr>
          <w:rFonts w:ascii="Georgia" w:eastAsia="Georgia" w:hAnsi="Georgia" w:cs="Georgia"/>
        </w:rPr>
        <w:t>Figure 5 shows the popularity distribution for each music genre (with outliers).</w:t>
      </w:r>
    </w:p>
    <w:p w14:paraId="1E6B817F"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7F61831F" wp14:editId="5AF0412F">
            <wp:extent cx="3180080" cy="2962275"/>
            <wp:effectExtent l="0" t="0" r="5080" b="9525"/>
            <wp:docPr id="28" name="image25.png"/>
            <wp:cNvGraphicFramePr/>
            <a:graphic xmlns:a="http://schemas.openxmlformats.org/drawingml/2006/main">
              <a:graphicData uri="http://schemas.openxmlformats.org/drawingml/2006/picture">
                <pic:pic xmlns:pic="http://schemas.openxmlformats.org/drawingml/2006/picture">
                  <pic:nvPicPr>
                    <pic:cNvPr id="28" name="image25.png"/>
                    <pic:cNvPicPr preferRelativeResize="0"/>
                  </pic:nvPicPr>
                  <pic:blipFill>
                    <a:blip r:embed="rId16"/>
                    <a:srcRect/>
                    <a:stretch>
                      <a:fillRect/>
                    </a:stretch>
                  </pic:blipFill>
                  <pic:spPr>
                    <a:xfrm>
                      <a:off x="0" y="0"/>
                      <a:ext cx="3180080" cy="2962275"/>
                    </a:xfrm>
                    <a:prstGeom prst="rect">
                      <a:avLst/>
                    </a:prstGeom>
                  </pic:spPr>
                </pic:pic>
              </a:graphicData>
            </a:graphic>
          </wp:inline>
        </w:drawing>
      </w:r>
    </w:p>
    <w:p w14:paraId="1D53AC19"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6: Distribution of popularity by music genre (outliers removed)</w:t>
      </w:r>
    </w:p>
    <w:p w14:paraId="2DFDEF15" w14:textId="77777777" w:rsidR="001A6ABB" w:rsidRDefault="00000000">
      <w:pPr>
        <w:spacing w:before="240" w:after="240" w:line="480" w:lineRule="auto"/>
        <w:rPr>
          <w:rFonts w:ascii="Georgia" w:eastAsia="Georgia" w:hAnsi="Georgia" w:cs="Georgia"/>
        </w:rPr>
      </w:pPr>
      <w:r>
        <w:rPr>
          <w:rFonts w:ascii="Georgia" w:eastAsia="Georgia" w:hAnsi="Georgia" w:cs="Georgia"/>
        </w:rPr>
        <w:t>Figure 6 shows the popularity distribution for each music genre (without outliers).</w:t>
      </w:r>
    </w:p>
    <w:p w14:paraId="01C9D4B8"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4E018AE7" wp14:editId="2C3AB029">
            <wp:extent cx="4360545" cy="3357245"/>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2" name="image28.png"/>
                    <pic:cNvPicPr preferRelativeResize="0"/>
                  </pic:nvPicPr>
                  <pic:blipFill>
                    <a:blip r:embed="rId17"/>
                    <a:srcRect/>
                    <a:stretch>
                      <a:fillRect/>
                    </a:stretch>
                  </pic:blipFill>
                  <pic:spPr>
                    <a:xfrm>
                      <a:off x="0" y="0"/>
                      <a:ext cx="4360786" cy="3357563"/>
                    </a:xfrm>
                    <a:prstGeom prst="rect">
                      <a:avLst/>
                    </a:prstGeom>
                  </pic:spPr>
                </pic:pic>
              </a:graphicData>
            </a:graphic>
          </wp:inline>
        </w:drawing>
      </w:r>
    </w:p>
    <w:p w14:paraId="36F25363"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7: Distribution of Popularity</w:t>
      </w:r>
    </w:p>
    <w:p w14:paraId="0975CDD2" w14:textId="77777777" w:rsidR="001A6ABB" w:rsidRDefault="00000000">
      <w:pPr>
        <w:spacing w:before="240" w:after="240" w:line="480" w:lineRule="auto"/>
        <w:rPr>
          <w:rFonts w:ascii="Georgia" w:eastAsia="Georgia" w:hAnsi="Georgia" w:cs="Georgia"/>
        </w:rPr>
      </w:pPr>
      <w:r>
        <w:rPr>
          <w:rFonts w:ascii="Georgia" w:eastAsia="Georgia" w:hAnsi="Georgia" w:cs="Georgia"/>
        </w:rPr>
        <w:t>Figure 7 shows the distribution of the dependent variable - popularity in the music genre dataset.</w:t>
      </w:r>
    </w:p>
    <w:p w14:paraId="07659509"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6284F27A" wp14:editId="21572D81">
            <wp:extent cx="5176520" cy="133096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12" name="image17.png"/>
                    <pic:cNvPicPr preferRelativeResize="0"/>
                  </pic:nvPicPr>
                  <pic:blipFill>
                    <a:blip r:embed="rId18"/>
                    <a:srcRect/>
                    <a:stretch>
                      <a:fillRect/>
                    </a:stretch>
                  </pic:blipFill>
                  <pic:spPr>
                    <a:xfrm>
                      <a:off x="0" y="0"/>
                      <a:ext cx="5176838" cy="1331187"/>
                    </a:xfrm>
                    <a:prstGeom prst="rect">
                      <a:avLst/>
                    </a:prstGeom>
                  </pic:spPr>
                </pic:pic>
              </a:graphicData>
            </a:graphic>
          </wp:inline>
        </w:drawing>
      </w:r>
    </w:p>
    <w:p w14:paraId="5F132008"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8: Correlation matrix among “popularity” and other attributes</w:t>
      </w:r>
    </w:p>
    <w:p w14:paraId="7BC0C1B9" w14:textId="77777777" w:rsidR="001A6ABB" w:rsidRDefault="00000000">
      <w:pPr>
        <w:spacing w:before="240" w:after="240" w:line="480" w:lineRule="auto"/>
        <w:rPr>
          <w:rFonts w:ascii="Georgia" w:eastAsia="Georgia" w:hAnsi="Georgia" w:cs="Georgia"/>
        </w:rPr>
      </w:pPr>
      <w:proofErr w:type="spellStart"/>
      <w:r>
        <w:rPr>
          <w:rFonts w:ascii="Georgia" w:eastAsia="Georgia" w:hAnsi="Georgia" w:cs="Georgia"/>
        </w:rPr>
        <w:t>Fiure</w:t>
      </w:r>
      <w:proofErr w:type="spellEnd"/>
      <w:r>
        <w:rPr>
          <w:rFonts w:ascii="Georgia" w:eastAsia="Georgia" w:hAnsi="Georgia" w:cs="Georgia"/>
        </w:rPr>
        <w:t xml:space="preserve"> 8 shows the </w:t>
      </w:r>
      <w:proofErr w:type="spellStart"/>
      <w:r>
        <w:rPr>
          <w:rFonts w:ascii="Georgia" w:eastAsia="Georgia" w:hAnsi="Georgia" w:cs="Georgia"/>
        </w:rPr>
        <w:t>correlatio</w:t>
      </w:r>
      <w:proofErr w:type="spellEnd"/>
      <w:r>
        <w:rPr>
          <w:rFonts w:ascii="Georgia" w:eastAsia="Georgia" w:hAnsi="Georgia" w:cs="Georgia"/>
        </w:rPr>
        <w:t xml:space="preserve"> matrix among dependent variable “popularity” and other potential independent variables.</w:t>
      </w:r>
    </w:p>
    <w:p w14:paraId="2CD4C8D9"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28797905" wp14:editId="57246F69">
            <wp:extent cx="3931920" cy="3041650"/>
            <wp:effectExtent l="0" t="0" r="0" b="6350"/>
            <wp:docPr id="7" name="image26.png"/>
            <wp:cNvGraphicFramePr/>
            <a:graphic xmlns:a="http://schemas.openxmlformats.org/drawingml/2006/main">
              <a:graphicData uri="http://schemas.openxmlformats.org/drawingml/2006/picture">
                <pic:pic xmlns:pic="http://schemas.openxmlformats.org/drawingml/2006/picture">
                  <pic:nvPicPr>
                    <pic:cNvPr id="7" name="image26.png"/>
                    <pic:cNvPicPr preferRelativeResize="0"/>
                  </pic:nvPicPr>
                  <pic:blipFill>
                    <a:blip r:embed="rId19"/>
                    <a:srcRect/>
                    <a:stretch>
                      <a:fillRect/>
                    </a:stretch>
                  </pic:blipFill>
                  <pic:spPr>
                    <a:xfrm>
                      <a:off x="0" y="0"/>
                      <a:ext cx="3931920" cy="3041650"/>
                    </a:xfrm>
                    <a:prstGeom prst="rect">
                      <a:avLst/>
                    </a:prstGeom>
                  </pic:spPr>
                </pic:pic>
              </a:graphicData>
            </a:graphic>
          </wp:inline>
        </w:drawing>
      </w:r>
    </w:p>
    <w:p w14:paraId="7A2A035F"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9: Correlation plot of all numerical variables in music genre dataset</w:t>
      </w:r>
    </w:p>
    <w:p w14:paraId="38D04BD9" w14:textId="77777777" w:rsidR="001A6ABB" w:rsidRDefault="00000000">
      <w:pPr>
        <w:spacing w:before="240" w:after="240" w:line="480" w:lineRule="auto"/>
        <w:rPr>
          <w:rFonts w:ascii="Georgia" w:eastAsia="Georgia" w:hAnsi="Georgia" w:cs="Georgia"/>
        </w:rPr>
      </w:pPr>
      <w:r>
        <w:rPr>
          <w:rFonts w:ascii="Georgia" w:eastAsia="Georgia" w:hAnsi="Georgia" w:cs="Georgia"/>
        </w:rPr>
        <w:t>Figure 9 shows a correlation plot of all numerical variables in the dataset. In this plot, the darker blue or red a point is, the stronger correlation between two variables.</w:t>
      </w:r>
    </w:p>
    <w:p w14:paraId="29FA92E2"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2BD2EAA2" wp14:editId="55801A5F">
            <wp:extent cx="3246120" cy="2143760"/>
            <wp:effectExtent l="0" t="0" r="0" b="508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20"/>
                    <a:srcRect/>
                    <a:stretch>
                      <a:fillRect/>
                    </a:stretch>
                  </pic:blipFill>
                  <pic:spPr>
                    <a:xfrm>
                      <a:off x="0" y="0"/>
                      <a:ext cx="3246120" cy="2143760"/>
                    </a:xfrm>
                    <a:prstGeom prst="rect">
                      <a:avLst/>
                    </a:prstGeom>
                  </pic:spPr>
                </pic:pic>
              </a:graphicData>
            </a:graphic>
          </wp:inline>
        </w:drawing>
      </w:r>
    </w:p>
    <w:p w14:paraId="0CE1B3C8"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10: Distribution of Liveness</w:t>
      </w:r>
    </w:p>
    <w:p w14:paraId="49BAC4AA" w14:textId="77777777" w:rsidR="001A6ABB" w:rsidRDefault="00000000">
      <w:pPr>
        <w:spacing w:before="240" w:after="240" w:line="480" w:lineRule="auto"/>
        <w:rPr>
          <w:rFonts w:ascii="Georgia" w:eastAsia="Georgia" w:hAnsi="Georgia" w:cs="Georgia"/>
        </w:rPr>
      </w:pPr>
      <w:r>
        <w:rPr>
          <w:rFonts w:ascii="Georgia" w:eastAsia="Georgia" w:hAnsi="Georgia" w:cs="Georgia"/>
        </w:rPr>
        <w:t>Figure 10 shows the distribution of the independent variable - liveness in the music genre dataset.</w:t>
      </w:r>
    </w:p>
    <w:p w14:paraId="1D1792C3" w14:textId="77777777" w:rsidR="001A6ABB" w:rsidRDefault="001A6ABB">
      <w:pPr>
        <w:spacing w:before="240" w:after="240" w:line="480" w:lineRule="auto"/>
        <w:jc w:val="center"/>
        <w:rPr>
          <w:rFonts w:ascii="Georgia" w:eastAsia="Georgia" w:hAnsi="Georgia" w:cs="Georgia"/>
        </w:rPr>
      </w:pPr>
    </w:p>
    <w:p w14:paraId="2C6616FC"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2E80A054" wp14:editId="17938CFC">
            <wp:extent cx="3499485" cy="225996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21"/>
                    <a:srcRect/>
                    <a:stretch>
                      <a:fillRect/>
                    </a:stretch>
                  </pic:blipFill>
                  <pic:spPr>
                    <a:xfrm>
                      <a:off x="0" y="0"/>
                      <a:ext cx="3499650" cy="2260191"/>
                    </a:xfrm>
                    <a:prstGeom prst="rect">
                      <a:avLst/>
                    </a:prstGeom>
                  </pic:spPr>
                </pic:pic>
              </a:graphicData>
            </a:graphic>
          </wp:inline>
        </w:drawing>
      </w:r>
    </w:p>
    <w:p w14:paraId="638C9AB6"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11: Distribution of </w:t>
      </w:r>
      <w:proofErr w:type="spellStart"/>
      <w:r>
        <w:rPr>
          <w:rFonts w:ascii="Georgia" w:eastAsia="Georgia" w:hAnsi="Georgia" w:cs="Georgia"/>
          <w:b/>
          <w:i/>
        </w:rPr>
        <w:t>Acousticness</w:t>
      </w:r>
      <w:proofErr w:type="spellEnd"/>
    </w:p>
    <w:p w14:paraId="241817CD"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11 shows the distribution of the independent variable - </w:t>
      </w:r>
      <w:proofErr w:type="spellStart"/>
      <w:r>
        <w:rPr>
          <w:rFonts w:ascii="Georgia" w:eastAsia="Georgia" w:hAnsi="Georgia" w:cs="Georgia"/>
        </w:rPr>
        <w:t>acousticness</w:t>
      </w:r>
      <w:proofErr w:type="spellEnd"/>
      <w:r>
        <w:rPr>
          <w:rFonts w:ascii="Georgia" w:eastAsia="Georgia" w:hAnsi="Georgia" w:cs="Georgia"/>
        </w:rPr>
        <w:t xml:space="preserve"> in the music genre dataset.</w:t>
      </w:r>
    </w:p>
    <w:p w14:paraId="4B55EB97"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12946A8E" wp14:editId="62C8763E">
            <wp:extent cx="3914775" cy="250444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32" name="image29.png"/>
                    <pic:cNvPicPr preferRelativeResize="0"/>
                  </pic:nvPicPr>
                  <pic:blipFill>
                    <a:blip r:embed="rId22"/>
                    <a:srcRect l="801"/>
                    <a:stretch>
                      <a:fillRect/>
                    </a:stretch>
                  </pic:blipFill>
                  <pic:spPr>
                    <a:xfrm>
                      <a:off x="0" y="0"/>
                      <a:ext cx="3914775" cy="2504444"/>
                    </a:xfrm>
                    <a:prstGeom prst="rect">
                      <a:avLst/>
                    </a:prstGeom>
                  </pic:spPr>
                </pic:pic>
              </a:graphicData>
            </a:graphic>
          </wp:inline>
        </w:drawing>
      </w:r>
    </w:p>
    <w:p w14:paraId="3A3BCAB6"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12: Distribution of Danceability</w:t>
      </w:r>
    </w:p>
    <w:p w14:paraId="22DC6D34" w14:textId="77777777" w:rsidR="001A6ABB" w:rsidRDefault="00000000">
      <w:pPr>
        <w:spacing w:before="240" w:after="240" w:line="480" w:lineRule="auto"/>
        <w:rPr>
          <w:rFonts w:ascii="Georgia" w:eastAsia="Georgia" w:hAnsi="Georgia" w:cs="Georgia"/>
        </w:rPr>
      </w:pPr>
      <w:r>
        <w:rPr>
          <w:rFonts w:ascii="Georgia" w:eastAsia="Georgia" w:hAnsi="Georgia" w:cs="Georgia"/>
        </w:rPr>
        <w:t>Figure 12 shows the distribution of the independent variable - danceability in the music genre dataset.</w:t>
      </w:r>
    </w:p>
    <w:p w14:paraId="7D56297F"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3F6D0C41" wp14:editId="557BEA63">
            <wp:extent cx="2976245" cy="187452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referRelativeResize="0"/>
                  </pic:nvPicPr>
                  <pic:blipFill>
                    <a:blip r:embed="rId23"/>
                    <a:srcRect/>
                    <a:stretch>
                      <a:fillRect/>
                    </a:stretch>
                  </pic:blipFill>
                  <pic:spPr>
                    <a:xfrm>
                      <a:off x="0" y="0"/>
                      <a:ext cx="2976563" cy="1874662"/>
                    </a:xfrm>
                    <a:prstGeom prst="rect">
                      <a:avLst/>
                    </a:prstGeom>
                  </pic:spPr>
                </pic:pic>
              </a:graphicData>
            </a:graphic>
          </wp:inline>
        </w:drawing>
      </w:r>
    </w:p>
    <w:p w14:paraId="6D82E385"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13: Distribution of </w:t>
      </w:r>
      <w:proofErr w:type="spellStart"/>
      <w:r>
        <w:rPr>
          <w:rFonts w:ascii="Georgia" w:eastAsia="Georgia" w:hAnsi="Georgia" w:cs="Georgia"/>
          <w:b/>
          <w:i/>
        </w:rPr>
        <w:t>Duration_ms</w:t>
      </w:r>
      <w:proofErr w:type="spellEnd"/>
    </w:p>
    <w:p w14:paraId="515F6538"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13 shows the distribution of the independent variable - </w:t>
      </w:r>
      <w:proofErr w:type="spellStart"/>
      <w:r>
        <w:rPr>
          <w:rFonts w:ascii="Georgia" w:eastAsia="Georgia" w:hAnsi="Georgia" w:cs="Georgia"/>
        </w:rPr>
        <w:t>duration_ms</w:t>
      </w:r>
      <w:proofErr w:type="spellEnd"/>
      <w:r>
        <w:rPr>
          <w:rFonts w:ascii="Georgia" w:eastAsia="Georgia" w:hAnsi="Georgia" w:cs="Georgia"/>
        </w:rPr>
        <w:t xml:space="preserve"> in the music genre dataset.</w:t>
      </w:r>
    </w:p>
    <w:p w14:paraId="53BAF194"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0DDBAA77" wp14:editId="3F274A2F">
            <wp:extent cx="3376295" cy="222377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24"/>
                    <a:srcRect/>
                    <a:stretch>
                      <a:fillRect/>
                    </a:stretch>
                  </pic:blipFill>
                  <pic:spPr>
                    <a:xfrm>
                      <a:off x="0" y="0"/>
                      <a:ext cx="3376717" cy="2224088"/>
                    </a:xfrm>
                    <a:prstGeom prst="rect">
                      <a:avLst/>
                    </a:prstGeom>
                  </pic:spPr>
                </pic:pic>
              </a:graphicData>
            </a:graphic>
          </wp:inline>
        </w:drawing>
      </w:r>
    </w:p>
    <w:p w14:paraId="45D2AB9C"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14: Distribution of Energy</w:t>
      </w:r>
    </w:p>
    <w:p w14:paraId="3E0E4847" w14:textId="77777777" w:rsidR="001A6ABB" w:rsidRDefault="00000000">
      <w:pPr>
        <w:spacing w:before="240" w:after="240" w:line="480" w:lineRule="auto"/>
        <w:rPr>
          <w:rFonts w:ascii="Georgia" w:eastAsia="Georgia" w:hAnsi="Georgia" w:cs="Georgia"/>
        </w:rPr>
      </w:pPr>
      <w:r>
        <w:rPr>
          <w:rFonts w:ascii="Georgia" w:eastAsia="Georgia" w:hAnsi="Georgia" w:cs="Georgia"/>
        </w:rPr>
        <w:t>Figure 14 shows the distribution of the independent variable - energy in the music genre dataset.</w:t>
      </w:r>
    </w:p>
    <w:p w14:paraId="44F7A602"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6155B454" wp14:editId="2FF3F0C1">
            <wp:extent cx="4331970" cy="278384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5" name="image16.png"/>
                    <pic:cNvPicPr preferRelativeResize="0"/>
                  </pic:nvPicPr>
                  <pic:blipFill>
                    <a:blip r:embed="rId25"/>
                    <a:srcRect/>
                    <a:stretch>
                      <a:fillRect/>
                    </a:stretch>
                  </pic:blipFill>
                  <pic:spPr>
                    <a:xfrm>
                      <a:off x="0" y="0"/>
                      <a:ext cx="4332312" cy="2784066"/>
                    </a:xfrm>
                    <a:prstGeom prst="rect">
                      <a:avLst/>
                    </a:prstGeom>
                  </pic:spPr>
                </pic:pic>
              </a:graphicData>
            </a:graphic>
          </wp:inline>
        </w:drawing>
      </w:r>
    </w:p>
    <w:p w14:paraId="6BA868E0"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15: Distribution of </w:t>
      </w:r>
      <w:proofErr w:type="spellStart"/>
      <w:r>
        <w:rPr>
          <w:rFonts w:ascii="Georgia" w:eastAsia="Georgia" w:hAnsi="Georgia" w:cs="Georgia"/>
          <w:b/>
          <w:i/>
        </w:rPr>
        <w:t>Instrumentalness</w:t>
      </w:r>
      <w:proofErr w:type="spellEnd"/>
    </w:p>
    <w:p w14:paraId="36CC4486"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15 shows the distribution of the independent variable - </w:t>
      </w:r>
      <w:proofErr w:type="spellStart"/>
      <w:r>
        <w:rPr>
          <w:rFonts w:ascii="Georgia" w:eastAsia="Georgia" w:hAnsi="Georgia" w:cs="Georgia"/>
        </w:rPr>
        <w:t>instrumentalness</w:t>
      </w:r>
      <w:proofErr w:type="spellEnd"/>
      <w:r>
        <w:rPr>
          <w:rFonts w:ascii="Georgia" w:eastAsia="Georgia" w:hAnsi="Georgia" w:cs="Georgia"/>
        </w:rPr>
        <w:t xml:space="preserve"> in the music genre dataset.</w:t>
      </w:r>
    </w:p>
    <w:p w14:paraId="556D98ED"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3C67E7B7" wp14:editId="79313BE2">
            <wp:extent cx="3642995" cy="237617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26"/>
                    <a:srcRect/>
                    <a:stretch>
                      <a:fillRect/>
                    </a:stretch>
                  </pic:blipFill>
                  <pic:spPr>
                    <a:xfrm>
                      <a:off x="0" y="0"/>
                      <a:ext cx="3643558" cy="2376488"/>
                    </a:xfrm>
                    <a:prstGeom prst="rect">
                      <a:avLst/>
                    </a:prstGeom>
                  </pic:spPr>
                </pic:pic>
              </a:graphicData>
            </a:graphic>
          </wp:inline>
        </w:drawing>
      </w:r>
    </w:p>
    <w:p w14:paraId="6890AA8A"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16: Distribution of Loudness</w:t>
      </w:r>
    </w:p>
    <w:p w14:paraId="10EB664C" w14:textId="77777777" w:rsidR="001A6ABB" w:rsidRDefault="00000000">
      <w:pPr>
        <w:spacing w:before="240" w:after="240" w:line="480" w:lineRule="auto"/>
        <w:rPr>
          <w:rFonts w:ascii="Georgia" w:eastAsia="Georgia" w:hAnsi="Georgia" w:cs="Georgia"/>
        </w:rPr>
      </w:pPr>
      <w:r>
        <w:rPr>
          <w:rFonts w:ascii="Georgia" w:eastAsia="Georgia" w:hAnsi="Georgia" w:cs="Georgia"/>
        </w:rPr>
        <w:t>Figure 16 shows the distribution of the independent variable - loudness in the music genre dataset.</w:t>
      </w:r>
    </w:p>
    <w:p w14:paraId="31C0363F"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70D33639" wp14:editId="71D422EA">
            <wp:extent cx="4201795" cy="273621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27"/>
                    <a:srcRect/>
                    <a:stretch>
                      <a:fillRect/>
                    </a:stretch>
                  </pic:blipFill>
                  <pic:spPr>
                    <a:xfrm>
                      <a:off x="0" y="0"/>
                      <a:ext cx="4202391" cy="2736441"/>
                    </a:xfrm>
                    <a:prstGeom prst="rect">
                      <a:avLst/>
                    </a:prstGeom>
                  </pic:spPr>
                </pic:pic>
              </a:graphicData>
            </a:graphic>
          </wp:inline>
        </w:drawing>
      </w:r>
    </w:p>
    <w:p w14:paraId="35EDD10D"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17: Distribution of </w:t>
      </w:r>
      <w:proofErr w:type="spellStart"/>
      <w:r>
        <w:rPr>
          <w:rFonts w:ascii="Georgia" w:eastAsia="Georgia" w:hAnsi="Georgia" w:cs="Georgia"/>
          <w:b/>
          <w:i/>
        </w:rPr>
        <w:t>Speechiness</w:t>
      </w:r>
      <w:proofErr w:type="spellEnd"/>
    </w:p>
    <w:p w14:paraId="7F79A21B"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17 shows the distribution of the independent variable - </w:t>
      </w:r>
      <w:proofErr w:type="spellStart"/>
      <w:r>
        <w:rPr>
          <w:rFonts w:ascii="Georgia" w:eastAsia="Georgia" w:hAnsi="Georgia" w:cs="Georgia"/>
        </w:rPr>
        <w:t>speechiness</w:t>
      </w:r>
      <w:proofErr w:type="spellEnd"/>
      <w:r>
        <w:rPr>
          <w:rFonts w:ascii="Georgia" w:eastAsia="Georgia" w:hAnsi="Georgia" w:cs="Georgia"/>
        </w:rPr>
        <w:t xml:space="preserve"> in the music genre dataset.</w:t>
      </w:r>
    </w:p>
    <w:p w14:paraId="784CE376"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724C4EBC" wp14:editId="74757981">
            <wp:extent cx="3976370" cy="26765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8"/>
                    <a:srcRect/>
                    <a:stretch>
                      <a:fillRect/>
                    </a:stretch>
                  </pic:blipFill>
                  <pic:spPr>
                    <a:xfrm>
                      <a:off x="0" y="0"/>
                      <a:ext cx="3976688" cy="2676617"/>
                    </a:xfrm>
                    <a:prstGeom prst="rect">
                      <a:avLst/>
                    </a:prstGeom>
                  </pic:spPr>
                </pic:pic>
              </a:graphicData>
            </a:graphic>
          </wp:inline>
        </w:drawing>
      </w:r>
    </w:p>
    <w:p w14:paraId="38BF173C"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18: Distribution of Tempo</w:t>
      </w:r>
    </w:p>
    <w:p w14:paraId="15EB2BE5" w14:textId="77777777" w:rsidR="001A6ABB" w:rsidRDefault="00000000">
      <w:pPr>
        <w:spacing w:before="240" w:after="240" w:line="480" w:lineRule="auto"/>
        <w:rPr>
          <w:rFonts w:ascii="Georgia" w:eastAsia="Georgia" w:hAnsi="Georgia" w:cs="Georgia"/>
        </w:rPr>
      </w:pPr>
      <w:r>
        <w:rPr>
          <w:rFonts w:ascii="Georgia" w:eastAsia="Georgia" w:hAnsi="Georgia" w:cs="Georgia"/>
        </w:rPr>
        <w:t>Figure 18 shows the distribution of the independent variable - tempo in the music genre dataset.</w:t>
      </w:r>
    </w:p>
    <w:p w14:paraId="79FFB486"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59C349C4" wp14:editId="33F1C071">
            <wp:extent cx="3500120" cy="222694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29"/>
                    <a:srcRect/>
                    <a:stretch>
                      <a:fillRect/>
                    </a:stretch>
                  </pic:blipFill>
                  <pic:spPr>
                    <a:xfrm>
                      <a:off x="0" y="0"/>
                      <a:ext cx="3500438" cy="2227041"/>
                    </a:xfrm>
                    <a:prstGeom prst="rect">
                      <a:avLst/>
                    </a:prstGeom>
                  </pic:spPr>
                </pic:pic>
              </a:graphicData>
            </a:graphic>
          </wp:inline>
        </w:drawing>
      </w:r>
    </w:p>
    <w:p w14:paraId="61BD6BB1"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19: Distribution of Valence</w:t>
      </w:r>
    </w:p>
    <w:p w14:paraId="3AD95E9C" w14:textId="77777777" w:rsidR="001A6ABB" w:rsidRDefault="00000000">
      <w:pPr>
        <w:spacing w:before="240" w:after="240" w:line="480" w:lineRule="auto"/>
        <w:rPr>
          <w:rFonts w:ascii="Georgia" w:eastAsia="Georgia" w:hAnsi="Georgia" w:cs="Georgia"/>
          <w:b/>
        </w:rPr>
      </w:pPr>
      <w:r>
        <w:rPr>
          <w:rFonts w:ascii="Georgia" w:eastAsia="Georgia" w:hAnsi="Georgia" w:cs="Georgia"/>
        </w:rPr>
        <w:t>Figure 19 shows the distribution of the independent variable - valence in the music genre dataset.</w:t>
      </w:r>
    </w:p>
    <w:p w14:paraId="400F636F"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noProof/>
        </w:rPr>
        <w:drawing>
          <wp:inline distT="114300" distB="114300" distL="114300" distR="114300" wp14:anchorId="5C707987" wp14:editId="61F31F03">
            <wp:extent cx="3397250" cy="295719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30"/>
                    <a:srcRect/>
                    <a:stretch>
                      <a:fillRect/>
                    </a:stretch>
                  </pic:blipFill>
                  <pic:spPr>
                    <a:xfrm>
                      <a:off x="0" y="0"/>
                      <a:ext cx="3397291" cy="2957513"/>
                    </a:xfrm>
                    <a:prstGeom prst="rect">
                      <a:avLst/>
                    </a:prstGeom>
                  </pic:spPr>
                </pic:pic>
              </a:graphicData>
            </a:graphic>
          </wp:inline>
        </w:drawing>
      </w:r>
    </w:p>
    <w:p w14:paraId="29666E38"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20: Distribution </w:t>
      </w:r>
      <w:proofErr w:type="gramStart"/>
      <w:r>
        <w:rPr>
          <w:rFonts w:ascii="Georgia" w:eastAsia="Georgia" w:hAnsi="Georgia" w:cs="Georgia"/>
          <w:b/>
          <w:i/>
        </w:rPr>
        <w:t>of  Blues</w:t>
      </w:r>
      <w:proofErr w:type="gramEnd"/>
      <w:r>
        <w:rPr>
          <w:rFonts w:ascii="Georgia" w:eastAsia="Georgia" w:hAnsi="Georgia" w:cs="Georgia"/>
          <w:b/>
          <w:i/>
        </w:rPr>
        <w:t xml:space="preserve"> </w:t>
      </w:r>
      <w:proofErr w:type="spellStart"/>
      <w:r>
        <w:rPr>
          <w:rFonts w:ascii="Georgia" w:eastAsia="Georgia" w:hAnsi="Georgia" w:cs="Georgia"/>
          <w:b/>
          <w:i/>
        </w:rPr>
        <w:t>Populatity</w:t>
      </w:r>
      <w:proofErr w:type="spellEnd"/>
    </w:p>
    <w:p w14:paraId="599F2C77" w14:textId="77777777" w:rsidR="001A6ABB" w:rsidRDefault="00000000">
      <w:pPr>
        <w:spacing w:before="240" w:after="240" w:line="480" w:lineRule="auto"/>
        <w:rPr>
          <w:rFonts w:ascii="Georgia" w:eastAsia="Georgia" w:hAnsi="Georgia" w:cs="Georgia"/>
          <w:b/>
        </w:rPr>
      </w:pPr>
      <w:r>
        <w:rPr>
          <w:rFonts w:ascii="Georgia" w:eastAsia="Georgia" w:hAnsi="Georgia" w:cs="Georgia"/>
        </w:rPr>
        <w:t>Figure 20 shows the distribution of the popularity of Blues in the music genre dataset.</w:t>
      </w:r>
    </w:p>
    <w:p w14:paraId="4A79AE11"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noProof/>
        </w:rPr>
        <w:lastRenderedPageBreak/>
        <w:drawing>
          <wp:inline distT="114300" distB="114300" distL="114300" distR="114300" wp14:anchorId="46F9904E" wp14:editId="6F21CE7C">
            <wp:extent cx="3352800" cy="247142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31"/>
                    <a:srcRect/>
                    <a:stretch>
                      <a:fillRect/>
                    </a:stretch>
                  </pic:blipFill>
                  <pic:spPr>
                    <a:xfrm>
                      <a:off x="0" y="0"/>
                      <a:ext cx="3352966" cy="2471738"/>
                    </a:xfrm>
                    <a:prstGeom prst="rect">
                      <a:avLst/>
                    </a:prstGeom>
                  </pic:spPr>
                </pic:pic>
              </a:graphicData>
            </a:graphic>
          </wp:inline>
        </w:drawing>
      </w:r>
    </w:p>
    <w:p w14:paraId="39179E0A"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21: Distribution </w:t>
      </w:r>
      <w:proofErr w:type="gramStart"/>
      <w:r>
        <w:rPr>
          <w:rFonts w:ascii="Georgia" w:eastAsia="Georgia" w:hAnsi="Georgia" w:cs="Georgia"/>
          <w:b/>
          <w:i/>
        </w:rPr>
        <w:t>of  Electronic</w:t>
      </w:r>
      <w:proofErr w:type="gramEnd"/>
      <w:r>
        <w:rPr>
          <w:rFonts w:ascii="Georgia" w:eastAsia="Georgia" w:hAnsi="Georgia" w:cs="Georgia"/>
          <w:b/>
          <w:i/>
        </w:rPr>
        <w:t xml:space="preserve"> </w:t>
      </w:r>
      <w:proofErr w:type="spellStart"/>
      <w:r>
        <w:rPr>
          <w:rFonts w:ascii="Georgia" w:eastAsia="Georgia" w:hAnsi="Georgia" w:cs="Georgia"/>
          <w:b/>
          <w:i/>
        </w:rPr>
        <w:t>Populatity</w:t>
      </w:r>
      <w:proofErr w:type="spellEnd"/>
    </w:p>
    <w:p w14:paraId="5A16B3A2" w14:textId="77777777" w:rsidR="001A6ABB" w:rsidRDefault="00000000">
      <w:pPr>
        <w:spacing w:before="240" w:after="240" w:line="480" w:lineRule="auto"/>
        <w:rPr>
          <w:rFonts w:ascii="Georgia" w:eastAsia="Georgia" w:hAnsi="Georgia" w:cs="Georgia"/>
          <w:b/>
        </w:rPr>
      </w:pPr>
      <w:r>
        <w:rPr>
          <w:rFonts w:ascii="Georgia" w:eastAsia="Georgia" w:hAnsi="Georgia" w:cs="Georgia"/>
        </w:rPr>
        <w:t xml:space="preserve">Figure 21 shows the distribution of the popularity of </w:t>
      </w:r>
      <w:proofErr w:type="gramStart"/>
      <w:r>
        <w:rPr>
          <w:rFonts w:ascii="Georgia" w:eastAsia="Georgia" w:hAnsi="Georgia" w:cs="Georgia"/>
        </w:rPr>
        <w:t>Electronic</w:t>
      </w:r>
      <w:proofErr w:type="gramEnd"/>
      <w:r>
        <w:rPr>
          <w:rFonts w:ascii="Georgia" w:eastAsia="Georgia" w:hAnsi="Georgia" w:cs="Georgia"/>
        </w:rPr>
        <w:t xml:space="preserve"> in the music genre dataset.</w:t>
      </w:r>
    </w:p>
    <w:p w14:paraId="33F62B10"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noProof/>
        </w:rPr>
        <w:drawing>
          <wp:inline distT="114300" distB="114300" distL="114300" distR="114300" wp14:anchorId="7EFB5631" wp14:editId="0B268C6A">
            <wp:extent cx="3800475" cy="269049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32"/>
                    <a:srcRect/>
                    <a:stretch>
                      <a:fillRect/>
                    </a:stretch>
                  </pic:blipFill>
                  <pic:spPr>
                    <a:xfrm>
                      <a:off x="0" y="0"/>
                      <a:ext cx="3800527" cy="2690813"/>
                    </a:xfrm>
                    <a:prstGeom prst="rect">
                      <a:avLst/>
                    </a:prstGeom>
                  </pic:spPr>
                </pic:pic>
              </a:graphicData>
            </a:graphic>
          </wp:inline>
        </w:drawing>
      </w:r>
    </w:p>
    <w:p w14:paraId="05DEDD28"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22: Distribution </w:t>
      </w:r>
      <w:proofErr w:type="gramStart"/>
      <w:r>
        <w:rPr>
          <w:rFonts w:ascii="Georgia" w:eastAsia="Georgia" w:hAnsi="Georgia" w:cs="Georgia"/>
          <w:b/>
          <w:i/>
        </w:rPr>
        <w:t>of  Jazz</w:t>
      </w:r>
      <w:proofErr w:type="gramEnd"/>
      <w:r>
        <w:rPr>
          <w:rFonts w:ascii="Georgia" w:eastAsia="Georgia" w:hAnsi="Georgia" w:cs="Georgia"/>
          <w:b/>
          <w:i/>
        </w:rPr>
        <w:t xml:space="preserve"> </w:t>
      </w:r>
      <w:proofErr w:type="spellStart"/>
      <w:r>
        <w:rPr>
          <w:rFonts w:ascii="Georgia" w:eastAsia="Georgia" w:hAnsi="Georgia" w:cs="Georgia"/>
          <w:b/>
          <w:i/>
        </w:rPr>
        <w:t>Populatity</w:t>
      </w:r>
      <w:proofErr w:type="spellEnd"/>
    </w:p>
    <w:p w14:paraId="51D700ED" w14:textId="77777777" w:rsidR="001A6ABB" w:rsidRDefault="00000000">
      <w:pPr>
        <w:spacing w:before="240" w:after="240" w:line="480" w:lineRule="auto"/>
        <w:rPr>
          <w:rFonts w:ascii="Georgia" w:eastAsia="Georgia" w:hAnsi="Georgia" w:cs="Georgia"/>
          <w:b/>
        </w:rPr>
      </w:pPr>
      <w:r>
        <w:rPr>
          <w:rFonts w:ascii="Georgia" w:eastAsia="Georgia" w:hAnsi="Georgia" w:cs="Georgia"/>
        </w:rPr>
        <w:t>Figure 22 shows the distribution of the popularity of Jazz in the music genre dataset.</w:t>
      </w:r>
    </w:p>
    <w:p w14:paraId="404B632F"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noProof/>
        </w:rPr>
        <w:lastRenderedPageBreak/>
        <w:drawing>
          <wp:inline distT="114300" distB="114300" distL="114300" distR="114300" wp14:anchorId="60E586A9" wp14:editId="606BFE86">
            <wp:extent cx="3881120" cy="82105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33"/>
                    <a:srcRect/>
                    <a:stretch>
                      <a:fillRect/>
                    </a:stretch>
                  </pic:blipFill>
                  <pic:spPr>
                    <a:xfrm>
                      <a:off x="0" y="0"/>
                      <a:ext cx="3881438" cy="821073"/>
                    </a:xfrm>
                    <a:prstGeom prst="rect">
                      <a:avLst/>
                    </a:prstGeom>
                  </pic:spPr>
                </pic:pic>
              </a:graphicData>
            </a:graphic>
          </wp:inline>
        </w:drawing>
      </w:r>
    </w:p>
    <w:p w14:paraId="2728C8CF"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23: Bartlett's test of the three groups</w:t>
      </w:r>
    </w:p>
    <w:p w14:paraId="62AC72A8" w14:textId="77777777" w:rsidR="001A6ABB" w:rsidRDefault="00000000">
      <w:pPr>
        <w:spacing w:before="240" w:after="240" w:line="480" w:lineRule="auto"/>
        <w:rPr>
          <w:rFonts w:ascii="Georgia" w:eastAsia="Georgia" w:hAnsi="Georgia" w:cs="Georgia"/>
          <w:b/>
        </w:rPr>
      </w:pPr>
      <w:r>
        <w:rPr>
          <w:rFonts w:ascii="Georgia" w:eastAsia="Georgia" w:hAnsi="Georgia" w:cs="Georgia"/>
        </w:rPr>
        <w:t>Figure 23 shows the Bartlett's test of the three groups. Bartlett's test showed that the variances of the three groups were not significantly different (p=0.2431)</w:t>
      </w:r>
    </w:p>
    <w:p w14:paraId="0CB77F7C" w14:textId="77777777" w:rsidR="001A6ABB" w:rsidRDefault="00000000">
      <w:pPr>
        <w:spacing w:before="240" w:after="240" w:line="480" w:lineRule="auto"/>
        <w:jc w:val="center"/>
        <w:rPr>
          <w:rFonts w:ascii="Georgia" w:eastAsia="Georgia" w:hAnsi="Georgia" w:cs="Georgia"/>
          <w:b/>
        </w:rPr>
      </w:pPr>
      <w:r>
        <w:rPr>
          <w:rFonts w:ascii="Georgia" w:eastAsia="Georgia" w:hAnsi="Georgia" w:cs="Georgia"/>
          <w:b/>
          <w:noProof/>
        </w:rPr>
        <w:drawing>
          <wp:inline distT="114300" distB="114300" distL="114300" distR="114300" wp14:anchorId="2A10418F" wp14:editId="4CAFCD7C">
            <wp:extent cx="4443095" cy="81153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34"/>
                    <a:srcRect/>
                    <a:stretch>
                      <a:fillRect/>
                    </a:stretch>
                  </pic:blipFill>
                  <pic:spPr>
                    <a:xfrm>
                      <a:off x="0" y="0"/>
                      <a:ext cx="4443413" cy="812136"/>
                    </a:xfrm>
                    <a:prstGeom prst="rect">
                      <a:avLst/>
                    </a:prstGeom>
                  </pic:spPr>
                </pic:pic>
              </a:graphicData>
            </a:graphic>
          </wp:inline>
        </w:drawing>
      </w:r>
    </w:p>
    <w:p w14:paraId="76A27376"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 xml:space="preserve">Figure 24: </w:t>
      </w:r>
      <w:proofErr w:type="spellStart"/>
      <w:r>
        <w:rPr>
          <w:rFonts w:ascii="Georgia" w:eastAsia="Georgia" w:hAnsi="Georgia" w:cs="Georgia"/>
          <w:b/>
          <w:i/>
        </w:rPr>
        <w:t>Anova</w:t>
      </w:r>
      <w:proofErr w:type="spellEnd"/>
      <w:r>
        <w:rPr>
          <w:rFonts w:ascii="Georgia" w:eastAsia="Georgia" w:hAnsi="Georgia" w:cs="Georgia"/>
          <w:b/>
          <w:i/>
        </w:rPr>
        <w:t xml:space="preserve"> test result</w:t>
      </w:r>
    </w:p>
    <w:p w14:paraId="513477A4"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24 shows the </w:t>
      </w:r>
      <w:proofErr w:type="spellStart"/>
      <w:r>
        <w:rPr>
          <w:rFonts w:ascii="Georgia" w:eastAsia="Georgia" w:hAnsi="Georgia" w:cs="Georgia"/>
        </w:rPr>
        <w:t>Anova</w:t>
      </w:r>
      <w:proofErr w:type="spellEnd"/>
      <w:r>
        <w:rPr>
          <w:rFonts w:ascii="Georgia" w:eastAsia="Georgia" w:hAnsi="Georgia" w:cs="Georgia"/>
        </w:rPr>
        <w:t xml:space="preserve"> test result of the first research question.</w:t>
      </w:r>
    </w:p>
    <w:p w14:paraId="64DEBF7E"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0F6AF347" wp14:editId="1503AD7B">
            <wp:extent cx="4445000" cy="2731135"/>
            <wp:effectExtent l="0" t="0" r="5080" b="12065"/>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35"/>
                    <a:srcRect/>
                    <a:stretch>
                      <a:fillRect/>
                    </a:stretch>
                  </pic:blipFill>
                  <pic:spPr>
                    <a:xfrm>
                      <a:off x="0" y="0"/>
                      <a:ext cx="4445000" cy="2731135"/>
                    </a:xfrm>
                    <a:prstGeom prst="rect">
                      <a:avLst/>
                    </a:prstGeom>
                  </pic:spPr>
                </pic:pic>
              </a:graphicData>
            </a:graphic>
          </wp:inline>
        </w:drawing>
      </w:r>
    </w:p>
    <w:p w14:paraId="50653AB6"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25: F table (significance level = 0.05)</w:t>
      </w:r>
    </w:p>
    <w:p w14:paraId="568A2E35" w14:textId="77777777" w:rsidR="001A6ABB" w:rsidRDefault="00000000">
      <w:pPr>
        <w:spacing w:before="240" w:after="240" w:line="480" w:lineRule="auto"/>
        <w:rPr>
          <w:rFonts w:ascii="Georgia" w:eastAsia="Georgia" w:hAnsi="Georgia" w:cs="Georgia"/>
        </w:rPr>
      </w:pPr>
      <w:r>
        <w:rPr>
          <w:rFonts w:ascii="Georgia" w:eastAsia="Georgia" w:hAnsi="Georgia" w:cs="Georgia"/>
        </w:rPr>
        <w:t>Figure 25 shows the F table for significance level at 0.05.</w:t>
      </w:r>
    </w:p>
    <w:p w14:paraId="0E1B9C25"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4923147C" wp14:editId="61D5B9DA">
            <wp:extent cx="4006850" cy="156019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27" name="image18.png"/>
                    <pic:cNvPicPr preferRelativeResize="0"/>
                  </pic:nvPicPr>
                  <pic:blipFill>
                    <a:blip r:embed="rId36"/>
                    <a:srcRect/>
                    <a:stretch>
                      <a:fillRect/>
                    </a:stretch>
                  </pic:blipFill>
                  <pic:spPr>
                    <a:xfrm>
                      <a:off x="0" y="0"/>
                      <a:ext cx="4007146" cy="1560475"/>
                    </a:xfrm>
                    <a:prstGeom prst="rect">
                      <a:avLst/>
                    </a:prstGeom>
                  </pic:spPr>
                </pic:pic>
              </a:graphicData>
            </a:graphic>
          </wp:inline>
        </w:drawing>
      </w:r>
    </w:p>
    <w:p w14:paraId="5441F8B4"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26: Turkey test result</w:t>
      </w:r>
    </w:p>
    <w:p w14:paraId="01EEF340"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26 shows the Turkey test result for the first research </w:t>
      </w:r>
      <w:proofErr w:type="gramStart"/>
      <w:r>
        <w:rPr>
          <w:rFonts w:ascii="Georgia" w:eastAsia="Georgia" w:hAnsi="Georgia" w:cs="Georgia"/>
        </w:rPr>
        <w:t>question</w:t>
      </w:r>
      <w:proofErr w:type="gramEnd"/>
    </w:p>
    <w:p w14:paraId="46F69A44"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5F47D41C" wp14:editId="61A10FEF">
            <wp:extent cx="3267075" cy="3517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37"/>
                    <a:srcRect/>
                    <a:stretch>
                      <a:fillRect/>
                    </a:stretch>
                  </pic:blipFill>
                  <pic:spPr>
                    <a:xfrm>
                      <a:off x="0" y="0"/>
                      <a:ext cx="3267075" cy="3518388"/>
                    </a:xfrm>
                    <a:prstGeom prst="rect">
                      <a:avLst/>
                    </a:prstGeom>
                  </pic:spPr>
                </pic:pic>
              </a:graphicData>
            </a:graphic>
          </wp:inline>
        </w:drawing>
      </w:r>
    </w:p>
    <w:p w14:paraId="7D890F7F"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27: Tukey HSD Mean Pairwise Comparison Plot</w:t>
      </w:r>
    </w:p>
    <w:p w14:paraId="0E248874" w14:textId="77777777" w:rsidR="001A6ABB" w:rsidRDefault="00000000">
      <w:pPr>
        <w:spacing w:before="240" w:after="240" w:line="480" w:lineRule="auto"/>
        <w:rPr>
          <w:rFonts w:ascii="Georgia" w:eastAsia="Georgia" w:hAnsi="Georgia" w:cs="Georgia"/>
        </w:rPr>
      </w:pPr>
      <w:r>
        <w:rPr>
          <w:rFonts w:ascii="Georgia" w:eastAsia="Georgia" w:hAnsi="Georgia" w:cs="Georgia"/>
        </w:rPr>
        <w:t>Figure 27 shows the Tukey HSD mean pairwise comparison results.</w:t>
      </w:r>
    </w:p>
    <w:p w14:paraId="2A9393CC"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lastRenderedPageBreak/>
        <w:drawing>
          <wp:inline distT="114300" distB="114300" distL="114300" distR="114300" wp14:anchorId="7AED34E3" wp14:editId="7912EC56">
            <wp:extent cx="3061970" cy="31210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38"/>
                    <a:srcRect/>
                    <a:stretch>
                      <a:fillRect/>
                    </a:stretch>
                  </pic:blipFill>
                  <pic:spPr>
                    <a:xfrm>
                      <a:off x="0" y="0"/>
                      <a:ext cx="3062288" cy="3121558"/>
                    </a:xfrm>
                    <a:prstGeom prst="rect">
                      <a:avLst/>
                    </a:prstGeom>
                  </pic:spPr>
                </pic:pic>
              </a:graphicData>
            </a:graphic>
          </wp:inline>
        </w:drawing>
      </w:r>
    </w:p>
    <w:p w14:paraId="7A99C1C9" w14:textId="77777777" w:rsidR="001A6ABB" w:rsidRDefault="00000000">
      <w:pPr>
        <w:spacing w:before="240" w:after="240" w:line="480" w:lineRule="auto"/>
        <w:jc w:val="center"/>
        <w:rPr>
          <w:rFonts w:ascii="Georgia" w:eastAsia="Georgia" w:hAnsi="Georgia" w:cs="Georgia"/>
          <w:b/>
          <w:i/>
        </w:rPr>
      </w:pPr>
      <w:r>
        <w:rPr>
          <w:rFonts w:ascii="Georgia" w:eastAsia="Georgia" w:hAnsi="Georgia" w:cs="Georgia"/>
          <w:b/>
          <w:i/>
        </w:rPr>
        <w:t>Figure 28: Boxplot of popularity for blues, jazz, and electronic</w:t>
      </w:r>
    </w:p>
    <w:p w14:paraId="77AC4390" w14:textId="77777777" w:rsidR="001A6ABB" w:rsidRDefault="00000000">
      <w:pPr>
        <w:spacing w:before="240" w:after="240" w:line="480" w:lineRule="auto"/>
        <w:rPr>
          <w:rFonts w:ascii="Georgia" w:eastAsia="Georgia" w:hAnsi="Georgia" w:cs="Georgia"/>
        </w:rPr>
      </w:pPr>
      <w:r>
        <w:rPr>
          <w:rFonts w:ascii="Georgia" w:eastAsia="Georgia" w:hAnsi="Georgia" w:cs="Georgia"/>
        </w:rPr>
        <w:t xml:space="preserve">Figure 28 shows the Boxplot of popularity for blues, jazz, and electronic. We can see the </w:t>
      </w:r>
      <w:proofErr w:type="spellStart"/>
      <w:r>
        <w:rPr>
          <w:rFonts w:ascii="Georgia" w:eastAsia="Georgia" w:hAnsi="Georgia" w:cs="Georgia"/>
        </w:rPr>
        <w:t>distributino</w:t>
      </w:r>
      <w:proofErr w:type="spellEnd"/>
      <w:r>
        <w:rPr>
          <w:rFonts w:ascii="Georgia" w:eastAsia="Georgia" w:hAnsi="Georgia" w:cs="Georgia"/>
        </w:rPr>
        <w:t xml:space="preserve"> comparisons among these three music genres.</w:t>
      </w:r>
    </w:p>
    <w:p w14:paraId="26A8DBC8" w14:textId="77777777" w:rsidR="001A6ABB" w:rsidRDefault="001A6ABB">
      <w:pPr>
        <w:spacing w:before="240" w:after="240" w:line="240" w:lineRule="auto"/>
        <w:jc w:val="center"/>
        <w:rPr>
          <w:rFonts w:ascii="Georgia" w:eastAsia="Georgia" w:hAnsi="Georgia" w:cs="Georgia"/>
        </w:rPr>
      </w:pPr>
    </w:p>
    <w:p w14:paraId="370453DC" w14:textId="77777777" w:rsidR="001A6ABB" w:rsidRDefault="00000000">
      <w:pPr>
        <w:spacing w:before="240" w:after="240" w:line="480" w:lineRule="auto"/>
        <w:jc w:val="center"/>
        <w:rPr>
          <w:rFonts w:ascii="Georgia" w:eastAsia="Georgia" w:hAnsi="Georgia" w:cs="Georgia"/>
        </w:rPr>
      </w:pPr>
      <w:r>
        <w:rPr>
          <w:rFonts w:ascii="Georgia" w:eastAsia="Georgia" w:hAnsi="Georgia" w:cs="Georgia"/>
          <w:noProof/>
        </w:rPr>
        <w:drawing>
          <wp:inline distT="114300" distB="114300" distL="114300" distR="114300" wp14:anchorId="66019374" wp14:editId="6582BEDA">
            <wp:extent cx="4037965" cy="2432050"/>
            <wp:effectExtent l="0" t="0" r="635" b="635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39"/>
                    <a:srcRect/>
                    <a:stretch>
                      <a:fillRect/>
                    </a:stretch>
                  </pic:blipFill>
                  <pic:spPr>
                    <a:xfrm>
                      <a:off x="0" y="0"/>
                      <a:ext cx="4037965" cy="2432050"/>
                    </a:xfrm>
                    <a:prstGeom prst="rect">
                      <a:avLst/>
                    </a:prstGeom>
                  </pic:spPr>
                </pic:pic>
              </a:graphicData>
            </a:graphic>
          </wp:inline>
        </w:drawing>
      </w:r>
    </w:p>
    <w:p w14:paraId="3C11EE59" w14:textId="77777777" w:rsidR="001A6ABB" w:rsidRDefault="00000000">
      <w:pPr>
        <w:spacing w:before="240" w:after="240" w:line="240" w:lineRule="auto"/>
        <w:jc w:val="center"/>
        <w:rPr>
          <w:rFonts w:ascii="Georgia" w:eastAsia="Georgia" w:hAnsi="Georgia" w:cs="Georgia"/>
          <w:b/>
          <w:i/>
        </w:rPr>
      </w:pPr>
      <w:r>
        <w:rPr>
          <w:rFonts w:ascii="Georgia" w:eastAsia="Georgia" w:hAnsi="Georgia" w:cs="Georgia"/>
          <w:b/>
          <w:i/>
        </w:rPr>
        <w:t>Figure. 29. Coefficients of the GLM</w:t>
      </w:r>
    </w:p>
    <w:p w14:paraId="16F1947E" w14:textId="77777777" w:rsidR="001A6ABB" w:rsidRDefault="001A6ABB">
      <w:pPr>
        <w:spacing w:before="240" w:after="240" w:line="480" w:lineRule="auto"/>
        <w:rPr>
          <w:rFonts w:ascii="Georgia" w:eastAsia="Georgia" w:hAnsi="Georgia" w:cs="Georgia"/>
        </w:rPr>
      </w:pPr>
    </w:p>
    <w:p w14:paraId="4CDA562D" w14:textId="77777777" w:rsidR="001A6ABB" w:rsidRDefault="00000000">
      <w:pPr>
        <w:spacing w:before="240" w:after="240" w:line="480" w:lineRule="auto"/>
        <w:rPr>
          <w:rFonts w:ascii="Georgia" w:eastAsia="Georgia" w:hAnsi="Georgia" w:cs="Georgia"/>
          <w:b/>
        </w:rPr>
      </w:pPr>
      <w:r>
        <w:rPr>
          <w:rFonts w:ascii="Georgia" w:eastAsia="Georgia" w:hAnsi="Georgia" w:cs="Georgia"/>
          <w:b/>
        </w:rPr>
        <w:lastRenderedPageBreak/>
        <w:t>7. Reference:</w:t>
      </w:r>
    </w:p>
    <w:p w14:paraId="6F28E339" w14:textId="77777777" w:rsidR="001A6ABB" w:rsidRDefault="00000000">
      <w:pPr>
        <w:numPr>
          <w:ilvl w:val="0"/>
          <w:numId w:val="8"/>
        </w:numPr>
        <w:spacing w:before="240" w:line="480" w:lineRule="auto"/>
        <w:rPr>
          <w:rFonts w:ascii="Georgia" w:eastAsia="Georgia" w:hAnsi="Georgia" w:cs="Georgia"/>
        </w:rPr>
      </w:pPr>
      <w:r>
        <w:rPr>
          <w:rFonts w:ascii="Georgia" w:eastAsia="Georgia" w:hAnsi="Georgia" w:cs="Georgia"/>
        </w:rPr>
        <w:t xml:space="preserve">Tiffany, K. (2018, February 5). </w:t>
      </w:r>
      <w:r>
        <w:rPr>
          <w:rFonts w:ascii="Georgia" w:eastAsia="Georgia" w:hAnsi="Georgia" w:cs="Georgia"/>
          <w:i/>
        </w:rPr>
        <w:t xml:space="preserve">You can now play with Spotify's recommendation      </w:t>
      </w:r>
      <w:r>
        <w:rPr>
          <w:rFonts w:ascii="Georgia" w:eastAsia="Georgia" w:hAnsi="Georgia" w:cs="Georgia"/>
          <w:i/>
        </w:rPr>
        <w:tab/>
        <w:t>algorithm in your browser</w:t>
      </w:r>
      <w:r>
        <w:rPr>
          <w:rFonts w:ascii="Georgia" w:eastAsia="Georgia" w:hAnsi="Georgia" w:cs="Georgia"/>
        </w:rPr>
        <w:t xml:space="preserve">. The Verge. Retrieved April 23, 2022, from             https://www.theverge.com/tldr/2018/2/5/16974194/spotify-recommendation-     </w:t>
      </w:r>
      <w:r>
        <w:rPr>
          <w:rFonts w:ascii="Georgia" w:eastAsia="Georgia" w:hAnsi="Georgia" w:cs="Georgia"/>
        </w:rPr>
        <w:tab/>
        <w:t>algorithm-playlist-hack-</w:t>
      </w:r>
      <w:proofErr w:type="gramStart"/>
      <w:r>
        <w:rPr>
          <w:rFonts w:ascii="Georgia" w:eastAsia="Georgia" w:hAnsi="Georgia" w:cs="Georgia"/>
        </w:rPr>
        <w:t>nelson</w:t>
      </w:r>
      <w:proofErr w:type="gramEnd"/>
    </w:p>
    <w:p w14:paraId="0EA1EA9C" w14:textId="77777777" w:rsidR="001A6ABB" w:rsidRDefault="00000000">
      <w:pPr>
        <w:numPr>
          <w:ilvl w:val="0"/>
          <w:numId w:val="8"/>
        </w:numPr>
        <w:spacing w:line="480" w:lineRule="auto"/>
        <w:rPr>
          <w:rFonts w:ascii="Georgia" w:eastAsia="Georgia" w:hAnsi="Georgia" w:cs="Georgia"/>
        </w:rPr>
      </w:pPr>
      <w:r>
        <w:rPr>
          <w:rFonts w:ascii="Georgia" w:eastAsia="Georgia" w:hAnsi="Georgia" w:cs="Georgia"/>
        </w:rPr>
        <w:t>Bitten, H. (2019, June 5). Moneyball — Linear Regression. Medium. https://towardsdatascience.com/moneyball-linear-regression-76034259af5e</w:t>
      </w:r>
    </w:p>
    <w:p w14:paraId="74B22189" w14:textId="77777777" w:rsidR="001A6ABB" w:rsidRDefault="00000000">
      <w:pPr>
        <w:numPr>
          <w:ilvl w:val="0"/>
          <w:numId w:val="8"/>
        </w:numPr>
        <w:spacing w:line="480" w:lineRule="auto"/>
        <w:rPr>
          <w:rFonts w:ascii="Georgia" w:eastAsia="Georgia" w:hAnsi="Georgia" w:cs="Georgia"/>
        </w:rPr>
      </w:pPr>
      <w:r>
        <w:rPr>
          <w:rFonts w:ascii="Georgia" w:eastAsia="Georgia" w:hAnsi="Georgia" w:cs="Georgia"/>
        </w:rPr>
        <w:t xml:space="preserve">Zach. (2020, October 21). How to Perform a Chi-Square Goodness of Fit Test in R. </w:t>
      </w:r>
      <w:proofErr w:type="spellStart"/>
      <w:r>
        <w:rPr>
          <w:rFonts w:ascii="Georgia" w:eastAsia="Georgia" w:hAnsi="Georgia" w:cs="Georgia"/>
        </w:rPr>
        <w:t>Statology</w:t>
      </w:r>
      <w:proofErr w:type="spellEnd"/>
      <w:r>
        <w:rPr>
          <w:rFonts w:ascii="Georgia" w:eastAsia="Georgia" w:hAnsi="Georgia" w:cs="Georgia"/>
        </w:rPr>
        <w:t>. https://www.statology.org/chi-square-goodness-of-fit-test-in-r/</w:t>
      </w:r>
    </w:p>
    <w:p w14:paraId="70BD6DD1" w14:textId="77777777" w:rsidR="001A6ABB" w:rsidRDefault="00000000">
      <w:pPr>
        <w:numPr>
          <w:ilvl w:val="0"/>
          <w:numId w:val="8"/>
        </w:numPr>
        <w:spacing w:line="480" w:lineRule="auto"/>
        <w:rPr>
          <w:rFonts w:ascii="Georgia" w:eastAsia="Georgia" w:hAnsi="Georgia" w:cs="Georgia"/>
        </w:rPr>
      </w:pPr>
      <w:r>
        <w:rPr>
          <w:rFonts w:ascii="Georgia" w:eastAsia="Georgia" w:hAnsi="Georgia" w:cs="Georgia"/>
        </w:rPr>
        <w:t xml:space="preserve">Chi-square Goodness of Fit Test in R - Easy Guides - Wiki - STHDA. (n.d.). Www.sthda.com. </w:t>
      </w:r>
      <w:hyperlink r:id="rId40">
        <w:r>
          <w:rPr>
            <w:rFonts w:ascii="Georgia" w:eastAsia="Georgia" w:hAnsi="Georgia" w:cs="Georgia"/>
            <w:color w:val="1155CC"/>
            <w:u w:val="single"/>
          </w:rPr>
          <w:t>http://www.sthda.com/english/wiki/chi-square-goodness-of-fit-test-in-r</w:t>
        </w:r>
      </w:hyperlink>
    </w:p>
    <w:p w14:paraId="2E2ADE3E" w14:textId="77777777" w:rsidR="001A6ABB" w:rsidRDefault="00000000">
      <w:pPr>
        <w:numPr>
          <w:ilvl w:val="0"/>
          <w:numId w:val="8"/>
        </w:numPr>
        <w:spacing w:line="480" w:lineRule="auto"/>
        <w:rPr>
          <w:rFonts w:ascii="Georgia" w:eastAsia="Georgia" w:hAnsi="Georgia" w:cs="Georgia"/>
        </w:rPr>
      </w:pPr>
      <w:r>
        <w:rPr>
          <w:rFonts w:ascii="Georgia" w:eastAsia="Georgia" w:hAnsi="Georgia" w:cs="Georgia"/>
        </w:rPr>
        <w:t>“5 Steps on How to Approach a New Data Science Problem.” Accessed April 20, 2022.</w:t>
      </w:r>
      <w:hyperlink r:id="rId41">
        <w:r>
          <w:rPr>
            <w:rFonts w:ascii="Georgia" w:eastAsia="Georgia" w:hAnsi="Georgia" w:cs="Georgia"/>
          </w:rPr>
          <w:t xml:space="preserve"> </w:t>
        </w:r>
      </w:hyperlink>
      <w:hyperlink r:id="rId42">
        <w:r>
          <w:rPr>
            <w:rFonts w:ascii="Georgia" w:eastAsia="Georgia" w:hAnsi="Georgia" w:cs="Georgia"/>
            <w:color w:val="1155CC"/>
            <w:u w:val="single"/>
          </w:rPr>
          <w:t>https://brainhub.eu/library/how-to-approach-data-science-problem/</w:t>
        </w:r>
      </w:hyperlink>
      <w:r>
        <w:rPr>
          <w:rFonts w:ascii="Georgia" w:eastAsia="Georgia" w:hAnsi="Georgia" w:cs="Georgia"/>
        </w:rPr>
        <w:t>.</w:t>
      </w:r>
    </w:p>
    <w:p w14:paraId="3D9CB8FB" w14:textId="77777777" w:rsidR="001A6ABB" w:rsidRDefault="001A6ABB">
      <w:pPr>
        <w:spacing w:after="240" w:line="480" w:lineRule="auto"/>
        <w:ind w:left="360"/>
        <w:rPr>
          <w:rFonts w:ascii="Georgia" w:eastAsia="Georgia" w:hAnsi="Georgia" w:cs="Georgia"/>
        </w:rPr>
      </w:pPr>
    </w:p>
    <w:p w14:paraId="40714176" w14:textId="77777777" w:rsidR="001A6ABB" w:rsidRDefault="001A6ABB">
      <w:pPr>
        <w:spacing w:before="240" w:after="240" w:line="480" w:lineRule="auto"/>
        <w:rPr>
          <w:rFonts w:ascii="Georgia" w:eastAsia="Georgia" w:hAnsi="Georgia" w:cs="Georgia"/>
        </w:rPr>
      </w:pPr>
    </w:p>
    <w:p w14:paraId="53E92242" w14:textId="77777777" w:rsidR="001A6ABB" w:rsidRDefault="00000000">
      <w:pPr>
        <w:spacing w:before="240" w:after="240" w:line="480" w:lineRule="auto"/>
        <w:rPr>
          <w:rFonts w:ascii="Georgia" w:eastAsia="Georgia" w:hAnsi="Georgia" w:cs="Georgia"/>
        </w:rPr>
      </w:pPr>
      <w:r>
        <w:rPr>
          <w:rFonts w:ascii="Georgia" w:eastAsia="Georgia" w:hAnsi="Georgia" w:cs="Georgia"/>
        </w:rPr>
        <w:t>‌</w:t>
      </w:r>
    </w:p>
    <w:p w14:paraId="31D42860" w14:textId="77777777" w:rsidR="001A6ABB" w:rsidRDefault="001A6ABB">
      <w:pPr>
        <w:rPr>
          <w:rFonts w:ascii="Georgia" w:eastAsia="Georgia" w:hAnsi="Georgia" w:cs="Georgia"/>
          <w:b/>
        </w:rPr>
      </w:pPr>
    </w:p>
    <w:p w14:paraId="331DC205" w14:textId="77777777" w:rsidR="001A6ABB" w:rsidRDefault="001A6ABB"/>
    <w:sectPr w:rsidR="001A6ABB">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9068" w14:textId="77777777" w:rsidR="00086256" w:rsidRDefault="00086256">
      <w:pPr>
        <w:spacing w:line="240" w:lineRule="auto"/>
      </w:pPr>
      <w:r>
        <w:separator/>
      </w:r>
    </w:p>
  </w:endnote>
  <w:endnote w:type="continuationSeparator" w:id="0">
    <w:p w14:paraId="02B410E7" w14:textId="77777777" w:rsidR="00086256" w:rsidRDefault="000862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17BF9" w14:textId="77777777" w:rsidR="001A6ABB" w:rsidRDefault="00000000">
    <w:pPr>
      <w:jc w:val="right"/>
    </w:pPr>
    <w:r>
      <w:fldChar w:fldCharType="begin"/>
    </w:r>
    <w:r>
      <w:instrText>PAGE</w:instrText>
    </w:r>
    <w:r>
      <w:fldChar w:fldCharType="separate"/>
    </w:r>
    <w:r w:rsidR="00763BD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1C735" w14:textId="77777777" w:rsidR="00086256" w:rsidRDefault="00086256">
      <w:r>
        <w:separator/>
      </w:r>
    </w:p>
  </w:footnote>
  <w:footnote w:type="continuationSeparator" w:id="0">
    <w:p w14:paraId="5BC94E78" w14:textId="77777777" w:rsidR="00086256" w:rsidRDefault="00086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7078973">
    <w:abstractNumId w:val="3"/>
  </w:num>
  <w:num w:numId="2" w16cid:durableId="693917313">
    <w:abstractNumId w:val="2"/>
  </w:num>
  <w:num w:numId="3" w16cid:durableId="528878863">
    <w:abstractNumId w:val="6"/>
  </w:num>
  <w:num w:numId="4" w16cid:durableId="517893455">
    <w:abstractNumId w:val="1"/>
  </w:num>
  <w:num w:numId="5" w16cid:durableId="1288200579">
    <w:abstractNumId w:val="0"/>
  </w:num>
  <w:num w:numId="6" w16cid:durableId="625966256">
    <w:abstractNumId w:val="4"/>
  </w:num>
  <w:num w:numId="7" w16cid:durableId="1948849915">
    <w:abstractNumId w:val="5"/>
  </w:num>
  <w:num w:numId="8" w16cid:durableId="142503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Q2ZjMyMThlNWMwMGYwYjgzMmI2OGY0MWQyZDUxOTgifQ=="/>
  </w:docVars>
  <w:rsids>
    <w:rsidRoot w:val="001A6ABB"/>
    <w:rsid w:val="00086256"/>
    <w:rsid w:val="001A6ABB"/>
    <w:rsid w:val="00763BDA"/>
    <w:rsid w:val="3FC20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8B6D"/>
  <w15:docId w15:val="{3537A092-F046-4418-A372-276EB70E9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zh-C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line="276" w:lineRule="auto"/>
    </w:pPr>
    <w:rPr>
      <w:sz w:val="22"/>
      <w:szCs w:val="22"/>
      <w:lang w:val="en"/>
    </w:rPr>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pPr>
      <w:keepNext/>
      <w:keepLines/>
      <w:spacing w:after="320"/>
    </w:pPr>
    <w:rPr>
      <w:color w:val="666666"/>
      <w:sz w:val="30"/>
      <w:szCs w:val="30"/>
    </w:rPr>
  </w:style>
  <w:style w:type="paragraph" w:styleId="a4">
    <w:name w:val="Title"/>
    <w:basedOn w:val="a"/>
    <w:next w:val="a"/>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Style10">
    <w:name w:val="_Style 10"/>
    <w:basedOn w:val="TableNormal"/>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brainhub.eu/library/how-to-approach-data-science-proble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thda.com/english/wiki/chi-square-goodness-of-fit-test-in-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brainhub.eu/library/how-to-approach-data-science-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2712</Words>
  <Characters>15464</Characters>
  <Application>Microsoft Office Word</Application>
  <DocSecurity>0</DocSecurity>
  <Lines>128</Lines>
  <Paragraphs>36</Paragraphs>
  <ScaleCrop>false</ScaleCrop>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Yunan</dc:creator>
  <cp:lastModifiedBy>Wu Yunan</cp:lastModifiedBy>
  <cp:revision>2</cp:revision>
  <dcterms:created xsi:type="dcterms:W3CDTF">2022-05-09T01:55:00Z</dcterms:created>
  <dcterms:modified xsi:type="dcterms:W3CDTF">2023-05-26T21:36:00Z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499D6989AF504DE0A8C8C6D9A9E9FB5A</vt:lpwstr>
  </property>
</Properties>
</file>